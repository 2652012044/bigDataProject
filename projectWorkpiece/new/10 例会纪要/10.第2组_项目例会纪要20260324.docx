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C518EB">
        <w:trPr>
          <w:trHeight w:val="3235"/>
        </w:trPr>
        <w:tc>
          <w:tcPr>
            <w:tcW w:w="1924" w:type="dxa"/>
            <w:shd w:val="clear" w:color="auto" w:fill="CCCCCC"/>
          </w:tcPr>
          <w:p w:rsidR="00C518EB" w:rsidRDefault="00C518EB">
            <w:pPr>
              <w:ind w:right="100"/>
              <w:rPr>
                <w:rFonts w:cs="Arial" w:hint="eastAsia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C518EB">
              <w:trPr>
                <w:trHeight w:val="248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  <w:tr w:rsidR="00C518EB">
              <w:trPr>
                <w:trHeight w:val="341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  <w:tr w:rsidR="00C518EB">
              <w:trPr>
                <w:trHeight w:val="262"/>
              </w:trPr>
              <w:tc>
                <w:tcPr>
                  <w:tcW w:w="1409" w:type="dxa"/>
                </w:tcPr>
                <w:p w:rsidR="00C518E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:rsidR="00C518EB" w:rsidRDefault="00C518EB">
                  <w:pPr>
                    <w:rPr>
                      <w:b/>
                    </w:rPr>
                  </w:pPr>
                </w:p>
              </w:tc>
            </w:tr>
          </w:tbl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C518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C518EB" w:rsidRDefault="00000000">
            <w:pPr>
              <w:pStyle w:val="af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:rsidR="00C518EB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:rsidR="00C518EB" w:rsidRDefault="00C518EB">
            <w:pPr>
              <w:jc w:val="both"/>
              <w:rPr>
                <w:rFonts w:hAnsi="宋体" w:hint="eastAsia"/>
                <w:szCs w:val="21"/>
              </w:rPr>
            </w:pP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C518E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:rsidR="00C518EB" w:rsidRDefault="00000000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:rsidR="00C518EB" w:rsidRDefault="00000000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:rsidR="00C518EB" w:rsidRDefault="00C518EB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:rsidR="00C518EB" w:rsidRDefault="00C518EB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:rsidR="00C518EB" w:rsidRDefault="00C518EB">
            <w:pPr>
              <w:pStyle w:val="a5"/>
              <w:rPr>
                <w:sz w:val="10"/>
                <w:szCs w:val="48"/>
              </w:rPr>
            </w:pPr>
          </w:p>
          <w:p w:rsidR="00C518EB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:rsidR="00C518EB" w:rsidRDefault="00C518EB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:rsidR="00C518EB" w:rsidRDefault="00C518EB">
            <w:pPr>
              <w:jc w:val="center"/>
              <w:rPr>
                <w:sz w:val="28"/>
                <w:szCs w:val="28"/>
              </w:rPr>
            </w:pPr>
          </w:p>
          <w:p w:rsidR="00C518EB" w:rsidRDefault="00C518EB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书不胜数组</w:t>
            </w:r>
            <w:r>
              <w:rPr>
                <w:rFonts w:hAnsi="宋体" w:hint="eastAsia"/>
                <w:sz w:val="30"/>
                <w:szCs w:val="30"/>
              </w:rPr>
              <w:t xml:space="preserve">      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proofErr w:type="gramStart"/>
            <w:r>
              <w:rPr>
                <w:rFonts w:hAnsi="宋体" w:hint="eastAsia"/>
                <w:sz w:val="30"/>
                <w:szCs w:val="30"/>
              </w:rPr>
              <w:t>撰</w:t>
            </w:r>
            <w:proofErr w:type="gramEnd"/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44F47">
              <w:rPr>
                <w:rFonts w:hAnsi="宋体" w:hint="eastAsia"/>
                <w:sz w:val="30"/>
                <w:szCs w:val="30"/>
              </w:rPr>
              <w:t>何承羿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</w:t>
            </w:r>
            <w:r>
              <w:rPr>
                <w:rFonts w:hAnsi="宋体" w:hint="eastAsia"/>
                <w:sz w:val="30"/>
                <w:szCs w:val="30"/>
              </w:rPr>
              <w:t>2</w:t>
            </w:r>
            <w:r w:rsidR="00244F47">
              <w:rPr>
                <w:rFonts w:hAnsi="宋体" w:hint="eastAsia"/>
                <w:sz w:val="30"/>
                <w:szCs w:val="30"/>
              </w:rPr>
              <w:t>4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:rsidR="00C518EB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44F47">
              <w:rPr>
                <w:rFonts w:hAnsi="宋体" w:hint="eastAsia"/>
                <w:sz w:val="30"/>
                <w:szCs w:val="30"/>
              </w:rPr>
              <w:t>何承羿</w:t>
            </w:r>
          </w:p>
          <w:p w:rsidR="00C518EB" w:rsidRDefault="00C518EB">
            <w:pPr>
              <w:rPr>
                <w:rFonts w:hAnsi="宋体" w:hint="eastAsia"/>
                <w:sz w:val="30"/>
                <w:szCs w:val="30"/>
              </w:rPr>
            </w:pPr>
          </w:p>
          <w:p w:rsidR="00C518E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</w:t>
            </w:r>
            <w:r>
              <w:rPr>
                <w:rFonts w:hAnsi="宋体" w:hint="eastAsia"/>
                <w:sz w:val="30"/>
                <w:szCs w:val="30"/>
              </w:rPr>
              <w:t>2</w:t>
            </w:r>
            <w:r w:rsidR="00244F47">
              <w:rPr>
                <w:rFonts w:hAnsi="宋体" w:hint="eastAsia"/>
                <w:sz w:val="30"/>
                <w:szCs w:val="30"/>
              </w:rPr>
              <w:t>4</w:t>
            </w:r>
          </w:p>
          <w:p w:rsidR="00C518EB" w:rsidRDefault="00C518EB">
            <w:pPr>
              <w:rPr>
                <w:rFonts w:cs="Arial"/>
              </w:rPr>
            </w:pPr>
          </w:p>
        </w:tc>
      </w:tr>
      <w:tr w:rsidR="00C518EB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:rsidR="00C518EB" w:rsidRDefault="00C518EB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:rsidR="00C518EB" w:rsidRDefault="00000000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18EB" w:rsidRDefault="00C518EB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hAnsi="宋体" w:hint="eastAsia"/>
          <w:b/>
          <w:bCs/>
          <w:sz w:val="24"/>
        </w:rPr>
      </w:pPr>
    </w:p>
    <w:p w:rsidR="00C518EB" w:rsidRDefault="00C518EB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C518EB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C518EB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244F47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E85106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:rsidR="00C518E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:rsidR="00C518E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:rsidR="00C518EB" w:rsidRDefault="00C518EB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504-</w:t>
            </w:r>
            <w:r w:rsidR="00244F47">
              <w:rPr>
                <w:rFonts w:ascii="Times New Roman" w:hAnsi="Times New Roman" w:hint="eastAsia"/>
                <w:sz w:val="24"/>
                <w:szCs w:val="24"/>
                <w:lang w:eastAsia="zh"/>
              </w:rPr>
              <w:t>2</w:t>
            </w:r>
          </w:p>
        </w:tc>
      </w:tr>
      <w:tr w:rsidR="00C518EB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文档编写与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PPT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</w:rPr>
              <w:t>制作</w:t>
            </w:r>
          </w:p>
        </w:tc>
      </w:tr>
      <w:tr w:rsidR="00C518EB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:rsidR="00C518E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:rsidR="00C518E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唐晗涛，李浪，姜靖轩</w:t>
            </w:r>
            <w:r w:rsidR="00244F47"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，何承羿</w:t>
            </w:r>
          </w:p>
        </w:tc>
      </w:tr>
      <w:tr w:rsidR="00C518EB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:rsidR="00C518E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C518EB">
        <w:trPr>
          <w:trHeight w:val="5212"/>
          <w:jc w:val="center"/>
        </w:trPr>
        <w:tc>
          <w:tcPr>
            <w:tcW w:w="2840" w:type="dxa"/>
            <w:gridSpan w:val="2"/>
          </w:tcPr>
          <w:p w:rsidR="00C518EB" w:rsidRDefault="00244F47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完成用户使用手册和项目员工分工文档；</w:t>
            </w:r>
          </w:p>
          <w:p w:rsidR="00C518EB" w:rsidRDefault="00244F47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完成答辩PPT制作</w:t>
            </w:r>
          </w:p>
        </w:tc>
        <w:tc>
          <w:tcPr>
            <w:tcW w:w="2840" w:type="dxa"/>
            <w:gridSpan w:val="2"/>
          </w:tcPr>
          <w:p w:rsidR="00C518EB" w:rsidRDefault="00244F47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两份文档已经完成；</w:t>
            </w:r>
          </w:p>
          <w:p w:rsidR="00C518EB" w:rsidRDefault="00244F47" w:rsidP="00244F47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PPT</w:t>
            </w:r>
            <w:r>
              <w:rPr>
                <w:rFonts w:ascii="Times New Roman" w:hAnsi="Times New Roman" w:hint="eastAsia"/>
                <w:sz w:val="24"/>
                <w:szCs w:val="24"/>
              </w:rPr>
              <w:t>已制作一半。</w:t>
            </w:r>
          </w:p>
          <w:p w:rsidR="00244F47" w:rsidRPr="00244F47" w:rsidRDefault="00244F47" w:rsidP="00244F47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总完成度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75%</w:t>
            </w:r>
          </w:p>
        </w:tc>
        <w:tc>
          <w:tcPr>
            <w:tcW w:w="2842" w:type="dxa"/>
            <w:gridSpan w:val="2"/>
          </w:tcPr>
          <w:p w:rsidR="00C518EB" w:rsidRDefault="00244F47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无</w:t>
            </w:r>
          </w:p>
        </w:tc>
      </w:tr>
    </w:tbl>
    <w:p w:rsidR="00C518EB" w:rsidRDefault="00C518EB">
      <w:pPr>
        <w:rPr>
          <w:rFonts w:ascii="宋体"/>
          <w:sz w:val="28"/>
        </w:rPr>
        <w:sectPr w:rsidR="00C518EB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:rsidR="00C518EB" w:rsidRDefault="00C518EB">
      <w:pPr>
        <w:pStyle w:val="af7"/>
        <w:rPr>
          <w:sz w:val="30"/>
        </w:rPr>
      </w:pPr>
    </w:p>
    <w:p w:rsidR="00C518EB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C518EB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:rsidR="00C518E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:rsidR="00C518EB" w:rsidRDefault="00244F47">
            <w:pPr>
              <w:spacing w:before="20" w:after="2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何承羿</w:t>
            </w:r>
          </w:p>
        </w:tc>
        <w:tc>
          <w:tcPr>
            <w:tcW w:w="1980" w:type="dxa"/>
            <w:vAlign w:val="center"/>
          </w:tcPr>
          <w:p w:rsidR="00C518EB" w:rsidRDefault="00244F47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开发人员</w:t>
            </w:r>
          </w:p>
        </w:tc>
        <w:tc>
          <w:tcPr>
            <w:tcW w:w="2457" w:type="dxa"/>
          </w:tcPr>
          <w:p w:rsidR="00C518EB" w:rsidRDefault="00244F4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C518EB" w:rsidRDefault="00244F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C518EB" w:rsidRDefault="00C518EB">
            <w:pPr>
              <w:jc w:val="center"/>
              <w:rPr>
                <w:sz w:val="24"/>
              </w:rPr>
            </w:pPr>
          </w:p>
        </w:tc>
      </w:tr>
      <w:tr w:rsidR="00C518EB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518EB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C518EB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518EB" w:rsidRDefault="00000000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:rsidR="00C518EB" w:rsidRDefault="00000000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p w:rsidR="00C518EB" w:rsidRDefault="00C518EB">
      <w:pPr>
        <w:pStyle w:val="af7"/>
        <w:jc w:val="center"/>
        <w:rPr>
          <w:sz w:val="30"/>
        </w:rPr>
      </w:pPr>
    </w:p>
    <w:sectPr w:rsidR="00C518EB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CAA" w:rsidRDefault="00885CAA">
      <w:pPr>
        <w:spacing w:line="240" w:lineRule="auto"/>
      </w:pPr>
      <w:r>
        <w:separator/>
      </w:r>
    </w:p>
  </w:endnote>
  <w:endnote w:type="continuationSeparator" w:id="0">
    <w:p w:rsidR="00885CAA" w:rsidRDefault="00885C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CAA" w:rsidRDefault="00885CAA">
      <w:pPr>
        <w:spacing w:line="240" w:lineRule="auto"/>
      </w:pPr>
      <w:r>
        <w:separator/>
      </w:r>
    </w:p>
  </w:footnote>
  <w:footnote w:type="continuationSeparator" w:id="0">
    <w:p w:rsidR="00885CAA" w:rsidRDefault="00885C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8EB" w:rsidRDefault="00C518EB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8979BF"/>
    <w:multiLevelType w:val="singleLevel"/>
    <w:tmpl w:val="B88979B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1" w15:restartNumberingAfterBreak="0">
    <w:nsid w:val="0EB811BA"/>
    <w:multiLevelType w:val="singleLevel"/>
    <w:tmpl w:val="0EB811B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3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88187569">
    <w:abstractNumId w:val="10"/>
  </w:num>
  <w:num w:numId="2" w16cid:durableId="850070761">
    <w:abstractNumId w:val="4"/>
  </w:num>
  <w:num w:numId="3" w16cid:durableId="1708946013">
    <w:abstractNumId w:val="6"/>
  </w:num>
  <w:num w:numId="4" w16cid:durableId="1284120974">
    <w:abstractNumId w:val="9"/>
  </w:num>
  <w:num w:numId="5" w16cid:durableId="327245701">
    <w:abstractNumId w:val="7"/>
  </w:num>
  <w:num w:numId="6" w16cid:durableId="1331566606">
    <w:abstractNumId w:val="3"/>
  </w:num>
  <w:num w:numId="7" w16cid:durableId="1784689162">
    <w:abstractNumId w:val="8"/>
  </w:num>
  <w:num w:numId="8" w16cid:durableId="1398700834">
    <w:abstractNumId w:val="5"/>
  </w:num>
  <w:num w:numId="9" w16cid:durableId="471482832">
    <w:abstractNumId w:val="2"/>
  </w:num>
  <w:num w:numId="10" w16cid:durableId="1482229698">
    <w:abstractNumId w:val="1"/>
  </w:num>
  <w:num w:numId="11" w16cid:durableId="1807815221">
    <w:abstractNumId w:val="12"/>
  </w:num>
  <w:num w:numId="12" w16cid:durableId="626276620">
    <w:abstractNumId w:val="0"/>
  </w:num>
  <w:num w:numId="13" w16cid:durableId="1263413569">
    <w:abstractNumId w:val="11"/>
  </w:num>
  <w:num w:numId="14" w16cid:durableId="15329147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37E19"/>
    <w:rsid w:val="00244F47"/>
    <w:rsid w:val="00247F97"/>
    <w:rsid w:val="0026077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C481E"/>
    <w:rsid w:val="003D6A9F"/>
    <w:rsid w:val="004007D2"/>
    <w:rsid w:val="004019D4"/>
    <w:rsid w:val="00404D2D"/>
    <w:rsid w:val="00411410"/>
    <w:rsid w:val="00431F08"/>
    <w:rsid w:val="004663BF"/>
    <w:rsid w:val="0048263D"/>
    <w:rsid w:val="004971BB"/>
    <w:rsid w:val="005528CF"/>
    <w:rsid w:val="00564840"/>
    <w:rsid w:val="005A7153"/>
    <w:rsid w:val="005C1CF4"/>
    <w:rsid w:val="005D362A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85CAA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A5DEA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C523D"/>
    <w:rsid w:val="00BF03FB"/>
    <w:rsid w:val="00C31042"/>
    <w:rsid w:val="00C518EB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DE30D0"/>
    <w:rsid w:val="00E246D3"/>
    <w:rsid w:val="00E31FAE"/>
    <w:rsid w:val="00E57093"/>
    <w:rsid w:val="00E633E2"/>
    <w:rsid w:val="00E7176A"/>
    <w:rsid w:val="00E85106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A067C1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ACBD9"/>
  <w15:docId w15:val="{B0E7A3EA-E336-4C09-9E44-023ED62E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493</Characters>
  <Application>Microsoft Office Word</Application>
  <DocSecurity>0</DocSecurity>
  <Lines>246</Lines>
  <Paragraphs>133</Paragraphs>
  <ScaleCrop>false</ScaleCrop>
  <Company>China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月 何</cp:lastModifiedBy>
  <cp:revision>2</cp:revision>
  <dcterms:created xsi:type="dcterms:W3CDTF">2026-03-24T11:55:00Z</dcterms:created>
  <dcterms:modified xsi:type="dcterms:W3CDTF">2026-03-24T11:55:00Z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0DB0BC740315B20C8632B1697ECDEF3C_43</vt:lpwstr>
  </property>
  <property fmtid="{D5CDD505-2E9C-101B-9397-08002B2CF9AE}" pid="4" name="KSOTemplateDocerSaveRecord">
    <vt:lpwstr>eyJoZGlkIjoiNTljNmY1NGNiNTFiMjlmNDlkOGJmZTViZjFiNzAxZjUiLCJ1c2VySWQiOiIxNTEwNDM0MDk1In0=</vt:lpwstr>
  </property>
</Properties>
</file>