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42" w:type="dxa"/>
        <w:tblLayout w:type="fixed"/>
        <w:tblLook w:val="04A0" w:firstRow="1" w:lastRow="0" w:firstColumn="1" w:lastColumn="0" w:noHBand="0" w:noVBand="1"/>
      </w:tblPr>
      <w:tblGrid>
        <w:gridCol w:w="1924"/>
        <w:gridCol w:w="7018"/>
      </w:tblGrid>
      <w:tr w:rsidR="004971BB" w14:paraId="7344C265" w14:textId="77777777">
        <w:trPr>
          <w:trHeight w:val="3235"/>
        </w:trPr>
        <w:tc>
          <w:tcPr>
            <w:tcW w:w="1924" w:type="dxa"/>
            <w:shd w:val="clear" w:color="auto" w:fill="CCCCCC"/>
          </w:tcPr>
          <w:p w14:paraId="250195B8" w14:textId="77777777" w:rsidR="004971BB" w:rsidRDefault="004971BB">
            <w:pPr>
              <w:ind w:right="100"/>
              <w:rPr>
                <w:rFonts w:cs="Arial"/>
                <w:b/>
                <w:szCs w:val="21"/>
              </w:rPr>
            </w:pPr>
            <w:bookmarkStart w:id="0" w:name="_Toc524335959"/>
          </w:p>
        </w:tc>
        <w:tc>
          <w:tcPr>
            <w:tcW w:w="7018" w:type="dxa"/>
          </w:tcPr>
          <w:tbl>
            <w:tblPr>
              <w:tblpPr w:leftFromText="180" w:rightFromText="180" w:vertAnchor="text" w:horzAnchor="margin" w:tblpY="-231"/>
              <w:tblOverlap w:val="never"/>
              <w:tblW w:w="3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9"/>
              <w:gridCol w:w="1944"/>
            </w:tblGrid>
            <w:tr w:rsidR="004971BB" w14:paraId="0DD573D3" w14:textId="77777777">
              <w:trPr>
                <w:trHeight w:val="248"/>
              </w:trPr>
              <w:tc>
                <w:tcPr>
                  <w:tcW w:w="1409" w:type="dxa"/>
                </w:tcPr>
                <w:p w14:paraId="48D98883" w14:textId="77777777" w:rsidR="004971BB" w:rsidRDefault="00000000">
                  <w:pPr>
                    <w:jc w:val="distribute"/>
                    <w:rPr>
                      <w:b/>
                      <w:szCs w:val="21"/>
                    </w:rPr>
                  </w:pPr>
                  <w:r>
                    <w:rPr>
                      <w:rFonts w:hint="eastAsia"/>
                      <w:b/>
                      <w:szCs w:val="21"/>
                    </w:rPr>
                    <w:t>卷</w:t>
                  </w:r>
                  <w:r>
                    <w:rPr>
                      <w:rFonts w:hint="eastAsia"/>
                      <w:b/>
                      <w:szCs w:val="21"/>
                    </w:rPr>
                    <w:t xml:space="preserve">    </w:t>
                  </w:r>
                  <w:r>
                    <w:rPr>
                      <w:rFonts w:hint="eastAsia"/>
                      <w:b/>
                      <w:szCs w:val="21"/>
                    </w:rPr>
                    <w:t>号</w:t>
                  </w:r>
                </w:p>
              </w:tc>
              <w:tc>
                <w:tcPr>
                  <w:tcW w:w="1944" w:type="dxa"/>
                </w:tcPr>
                <w:p w14:paraId="5C56ED2B" w14:textId="77777777" w:rsidR="004971BB" w:rsidRDefault="004971BB">
                  <w:pPr>
                    <w:rPr>
                      <w:b/>
                    </w:rPr>
                  </w:pPr>
                </w:p>
              </w:tc>
            </w:tr>
            <w:tr w:rsidR="004971BB" w14:paraId="4B329B79" w14:textId="77777777">
              <w:trPr>
                <w:trHeight w:val="341"/>
              </w:trPr>
              <w:tc>
                <w:tcPr>
                  <w:tcW w:w="1409" w:type="dxa"/>
                </w:tcPr>
                <w:p w14:paraId="50C91A07" w14:textId="77777777" w:rsidR="004971BB" w:rsidRDefault="00000000">
                  <w:pPr>
                    <w:jc w:val="distribute"/>
                    <w:rPr>
                      <w:b/>
                    </w:rPr>
                  </w:pPr>
                  <w:r>
                    <w:rPr>
                      <w:rFonts w:hint="eastAsia"/>
                      <w:b/>
                      <w:szCs w:val="21"/>
                    </w:rPr>
                    <w:t>卷内编号</w:t>
                  </w:r>
                </w:p>
              </w:tc>
              <w:tc>
                <w:tcPr>
                  <w:tcW w:w="1944" w:type="dxa"/>
                </w:tcPr>
                <w:p w14:paraId="4DF8571C" w14:textId="77777777" w:rsidR="004971BB" w:rsidRDefault="004971BB">
                  <w:pPr>
                    <w:rPr>
                      <w:b/>
                    </w:rPr>
                  </w:pPr>
                </w:p>
              </w:tc>
            </w:tr>
            <w:tr w:rsidR="004971BB" w14:paraId="30359782" w14:textId="77777777">
              <w:trPr>
                <w:trHeight w:val="262"/>
              </w:trPr>
              <w:tc>
                <w:tcPr>
                  <w:tcW w:w="1409" w:type="dxa"/>
                </w:tcPr>
                <w:p w14:paraId="6F8343AD" w14:textId="77777777" w:rsidR="004971BB" w:rsidRDefault="00000000">
                  <w:pPr>
                    <w:jc w:val="distribute"/>
                    <w:rPr>
                      <w:b/>
                      <w:szCs w:val="21"/>
                    </w:rPr>
                  </w:pPr>
                  <w:r>
                    <w:rPr>
                      <w:rFonts w:hint="eastAsia"/>
                      <w:b/>
                      <w:szCs w:val="21"/>
                    </w:rPr>
                    <w:t>密</w:t>
                  </w:r>
                  <w:r>
                    <w:rPr>
                      <w:rFonts w:hint="eastAsia"/>
                      <w:b/>
                      <w:szCs w:val="21"/>
                    </w:rPr>
                    <w:t xml:space="preserve">    </w:t>
                  </w:r>
                  <w:r>
                    <w:rPr>
                      <w:rFonts w:hint="eastAsia"/>
                      <w:b/>
                      <w:szCs w:val="21"/>
                    </w:rPr>
                    <w:t>级</w:t>
                  </w:r>
                </w:p>
              </w:tc>
              <w:tc>
                <w:tcPr>
                  <w:tcW w:w="1944" w:type="dxa"/>
                </w:tcPr>
                <w:p w14:paraId="19C83212" w14:textId="77777777" w:rsidR="004971BB" w:rsidRDefault="004971BB">
                  <w:pPr>
                    <w:rPr>
                      <w:b/>
                    </w:rPr>
                  </w:pPr>
                </w:p>
              </w:tc>
            </w:tr>
          </w:tbl>
          <w:p w14:paraId="13022E32" w14:textId="77777777" w:rsidR="004971BB" w:rsidRDefault="004971BB">
            <w:pPr>
              <w:ind w:right="100"/>
              <w:jc w:val="right"/>
              <w:rPr>
                <w:rFonts w:cs="Arial"/>
                <w:b/>
                <w:szCs w:val="21"/>
              </w:rPr>
            </w:pPr>
          </w:p>
          <w:p w14:paraId="55B2F114" w14:textId="77777777" w:rsidR="004971BB" w:rsidRDefault="004971BB">
            <w:pPr>
              <w:ind w:right="100"/>
              <w:jc w:val="right"/>
              <w:rPr>
                <w:rFonts w:cs="Arial"/>
                <w:b/>
                <w:szCs w:val="21"/>
              </w:rPr>
            </w:pPr>
          </w:p>
          <w:p w14:paraId="4CD77FF4" w14:textId="77777777" w:rsidR="004971BB" w:rsidRDefault="004971BB">
            <w:pPr>
              <w:ind w:right="100"/>
              <w:jc w:val="right"/>
              <w:rPr>
                <w:rFonts w:cs="Arial"/>
                <w:b/>
                <w:szCs w:val="21"/>
              </w:rPr>
            </w:pPr>
          </w:p>
          <w:p w14:paraId="02549EDE" w14:textId="77777777" w:rsidR="004971BB" w:rsidRDefault="004971BB">
            <w:pPr>
              <w:ind w:right="100"/>
              <w:jc w:val="right"/>
              <w:rPr>
                <w:rFonts w:cs="Arial"/>
                <w:b/>
                <w:szCs w:val="21"/>
              </w:rPr>
            </w:pPr>
          </w:p>
          <w:p w14:paraId="035F5B5B" w14:textId="77777777" w:rsidR="004971BB" w:rsidRDefault="004971BB">
            <w:pPr>
              <w:ind w:right="100"/>
              <w:jc w:val="right"/>
              <w:rPr>
                <w:rFonts w:cs="Arial"/>
                <w:b/>
                <w:szCs w:val="21"/>
              </w:rPr>
            </w:pPr>
          </w:p>
          <w:p w14:paraId="7C406815" w14:textId="77777777" w:rsidR="004971BB" w:rsidRDefault="004971BB">
            <w:pPr>
              <w:ind w:right="100"/>
              <w:jc w:val="right"/>
              <w:rPr>
                <w:rFonts w:cs="Arial"/>
                <w:b/>
                <w:szCs w:val="21"/>
              </w:rPr>
            </w:pPr>
          </w:p>
          <w:p w14:paraId="4DE5DD0A" w14:textId="77777777" w:rsidR="004971BB" w:rsidRDefault="004971BB">
            <w:pPr>
              <w:ind w:right="100"/>
              <w:jc w:val="right"/>
              <w:rPr>
                <w:rFonts w:cs="Arial"/>
                <w:b/>
                <w:szCs w:val="21"/>
              </w:rPr>
            </w:pPr>
          </w:p>
          <w:p w14:paraId="065D9716" w14:textId="77777777" w:rsidR="004971BB" w:rsidRDefault="004971BB">
            <w:pPr>
              <w:ind w:right="100"/>
              <w:jc w:val="right"/>
              <w:rPr>
                <w:rFonts w:cs="Arial"/>
                <w:b/>
                <w:szCs w:val="21"/>
              </w:rPr>
            </w:pPr>
          </w:p>
          <w:p w14:paraId="4F79E149" w14:textId="77777777" w:rsidR="004971BB" w:rsidRDefault="004971BB">
            <w:pPr>
              <w:ind w:right="100"/>
              <w:jc w:val="right"/>
              <w:rPr>
                <w:rFonts w:cs="Arial"/>
                <w:b/>
                <w:szCs w:val="21"/>
              </w:rPr>
            </w:pPr>
          </w:p>
          <w:p w14:paraId="11C49380" w14:textId="77777777" w:rsidR="004971BB" w:rsidRDefault="004971BB">
            <w:pPr>
              <w:ind w:right="100"/>
              <w:jc w:val="right"/>
              <w:rPr>
                <w:rFonts w:cs="Arial"/>
                <w:b/>
                <w:szCs w:val="21"/>
              </w:rPr>
            </w:pPr>
          </w:p>
          <w:p w14:paraId="3D5B5125" w14:textId="77777777" w:rsidR="004971BB" w:rsidRDefault="00000000">
            <w:pPr>
              <w:pStyle w:val="af0"/>
              <w:rPr>
                <w:sz w:val="52"/>
                <w:szCs w:val="52"/>
              </w:rPr>
            </w:pPr>
            <w:r>
              <w:rPr>
                <w:rFonts w:hint="eastAsia"/>
                <w:sz w:val="52"/>
                <w:szCs w:val="52"/>
                <w:lang w:eastAsia="zh"/>
              </w:rPr>
              <w:t>小说大数据分析</w:t>
            </w:r>
            <w:r>
              <w:rPr>
                <w:rFonts w:hint="eastAsia"/>
                <w:sz w:val="52"/>
                <w:szCs w:val="52"/>
              </w:rPr>
              <w:t>平台</w:t>
            </w:r>
          </w:p>
        </w:tc>
      </w:tr>
      <w:tr w:rsidR="004971BB" w14:paraId="5F83628C" w14:textId="77777777">
        <w:trPr>
          <w:cantSplit/>
          <w:trHeight w:val="6856"/>
        </w:trPr>
        <w:tc>
          <w:tcPr>
            <w:tcW w:w="1924" w:type="dxa"/>
            <w:vMerge w:val="restart"/>
            <w:shd w:val="clear" w:color="auto" w:fill="CCCCCC"/>
            <w:vAlign w:val="bottom"/>
          </w:tcPr>
          <w:p w14:paraId="2FE2813F" w14:textId="77777777" w:rsidR="004971BB" w:rsidRDefault="004971BB">
            <w:pPr>
              <w:jc w:val="both"/>
              <w:rPr>
                <w:rFonts w:hAnsi="宋体" w:hint="eastAsia"/>
                <w:szCs w:val="21"/>
              </w:rPr>
            </w:pPr>
          </w:p>
          <w:p w14:paraId="1F851EBD" w14:textId="77777777" w:rsidR="004971BB" w:rsidRDefault="00000000">
            <w:pPr>
              <w:jc w:val="both"/>
              <w:rPr>
                <w:rFonts w:hAnsi="宋体" w:hint="eastAsia"/>
                <w:szCs w:val="21"/>
              </w:rPr>
            </w:pPr>
            <w:r>
              <w:rPr>
                <w:rFonts w:hAnsi="宋体"/>
                <w:szCs w:val="21"/>
              </w:rPr>
              <w:fldChar w:fldCharType="begin"/>
            </w:r>
            <w:r>
              <w:rPr>
                <w:rFonts w:hAnsi="宋体"/>
                <w:szCs w:val="21"/>
              </w:rPr>
              <w:instrText xml:space="preserve"> DOCPROPERTY "Category"  \* MERGEFORMAT </w:instrText>
            </w:r>
            <w:r>
              <w:rPr>
                <w:rFonts w:hAnsi="宋体"/>
                <w:szCs w:val="21"/>
              </w:rPr>
              <w:fldChar w:fldCharType="separate"/>
            </w:r>
            <w:r>
              <w:rPr>
                <w:rFonts w:hAnsi="宋体" w:hint="eastAsia"/>
                <w:szCs w:val="21"/>
              </w:rPr>
              <w:t>分</w:t>
            </w:r>
            <w:r>
              <w:rPr>
                <w:rFonts w:hAnsi="宋体" w:hint="eastAsia"/>
                <w:szCs w:val="21"/>
              </w:rPr>
              <w:t xml:space="preserve">  </w:t>
            </w:r>
            <w:r>
              <w:rPr>
                <w:rFonts w:hAnsi="宋体" w:hint="eastAsia"/>
                <w:szCs w:val="21"/>
              </w:rPr>
              <w:t>类</w:t>
            </w:r>
            <w:r>
              <w:rPr>
                <w:rFonts w:hAnsi="宋体"/>
                <w:szCs w:val="21"/>
              </w:rPr>
              <w:fldChar w:fldCharType="end"/>
            </w:r>
            <w:r>
              <w:rPr>
                <w:rFonts w:hAnsi="宋体" w:hint="eastAsia"/>
                <w:szCs w:val="21"/>
              </w:rPr>
              <w:t>:</w:t>
            </w:r>
          </w:p>
          <w:p w14:paraId="50F8EBC3" w14:textId="77777777" w:rsidR="004971BB" w:rsidRDefault="00000000">
            <w:pPr>
              <w:jc w:val="both"/>
              <w:rPr>
                <w:rFonts w:hAnsi="宋体" w:hint="eastAsia"/>
                <w:szCs w:val="21"/>
              </w:rPr>
            </w:pPr>
            <w:r>
              <w:rPr>
                <w:rFonts w:hAnsi="宋体" w:hint="eastAsia"/>
                <w:szCs w:val="21"/>
              </w:rPr>
              <w:t>&lt;</w:t>
            </w:r>
            <w:r>
              <w:rPr>
                <w:rFonts w:hAnsi="宋体" w:hint="eastAsia"/>
                <w:szCs w:val="21"/>
              </w:rPr>
              <w:t>模板</w:t>
            </w:r>
            <w:r>
              <w:rPr>
                <w:rFonts w:hAnsi="宋体" w:hint="eastAsia"/>
                <w:szCs w:val="21"/>
              </w:rPr>
              <w:t>&gt;</w:t>
            </w:r>
          </w:p>
          <w:p w14:paraId="78796D08" w14:textId="77777777" w:rsidR="004971BB" w:rsidRDefault="00000000">
            <w:pPr>
              <w:jc w:val="both"/>
              <w:rPr>
                <w:rFonts w:hAnsi="宋体" w:hint="eastAsia"/>
                <w:szCs w:val="21"/>
              </w:rPr>
            </w:pPr>
            <w:r>
              <w:rPr>
                <w:rFonts w:hAnsi="宋体" w:hint="eastAsia"/>
                <w:szCs w:val="21"/>
              </w:rPr>
              <w:t>使用者</w:t>
            </w:r>
            <w:r>
              <w:rPr>
                <w:rFonts w:hAnsi="宋体" w:hint="eastAsia"/>
                <w:szCs w:val="21"/>
              </w:rPr>
              <w:t>:</w:t>
            </w:r>
          </w:p>
          <w:p w14:paraId="6558B9E6" w14:textId="77777777" w:rsidR="004971BB" w:rsidRDefault="00000000">
            <w:pPr>
              <w:jc w:val="both"/>
              <w:rPr>
                <w:rFonts w:hAnsi="宋体" w:hint="eastAsia"/>
                <w:szCs w:val="21"/>
              </w:rPr>
            </w:pPr>
            <w:r>
              <w:rPr>
                <w:rFonts w:hAnsi="宋体" w:hint="eastAsia"/>
                <w:szCs w:val="21"/>
              </w:rPr>
              <w:t>&lt;</w:t>
            </w:r>
            <w:r>
              <w:rPr>
                <w:rFonts w:hAnsi="宋体" w:hint="eastAsia"/>
                <w:szCs w:val="21"/>
              </w:rPr>
              <w:t>项目管理部</w:t>
            </w:r>
            <w:r>
              <w:rPr>
                <w:rFonts w:hAnsi="宋体" w:hint="eastAsia"/>
                <w:szCs w:val="21"/>
              </w:rPr>
              <w:t>&gt;</w:t>
            </w:r>
          </w:p>
          <w:p w14:paraId="17E09F46" w14:textId="77777777" w:rsidR="004971BB" w:rsidRDefault="00000000">
            <w:pPr>
              <w:jc w:val="both"/>
              <w:rPr>
                <w:rFonts w:hAnsi="宋体" w:hint="eastAsia"/>
                <w:szCs w:val="21"/>
              </w:rPr>
            </w:pPr>
            <w:r>
              <w:rPr>
                <w:rFonts w:hAnsi="宋体"/>
                <w:szCs w:val="21"/>
              </w:rPr>
              <w:fldChar w:fldCharType="begin"/>
            </w:r>
            <w:r>
              <w:rPr>
                <w:rFonts w:hAnsi="宋体"/>
                <w:szCs w:val="21"/>
              </w:rPr>
              <w:instrText xml:space="preserve"> </w:instrText>
            </w:r>
            <w:r>
              <w:rPr>
                <w:rFonts w:hAnsi="宋体" w:hint="eastAsia"/>
                <w:szCs w:val="21"/>
              </w:rPr>
              <w:instrText>DOCPROPERTY "</w:instrText>
            </w:r>
            <w:r>
              <w:rPr>
                <w:rFonts w:hAnsi="宋体" w:hint="eastAsia"/>
                <w:szCs w:val="21"/>
              </w:rPr>
              <w:instrText>文档编号</w:instrText>
            </w:r>
            <w:r>
              <w:rPr>
                <w:rFonts w:hAnsi="宋体" w:hint="eastAsia"/>
                <w:szCs w:val="21"/>
              </w:rPr>
              <w:instrText>"  \* MERGEFORMAT</w:instrText>
            </w:r>
            <w:r>
              <w:rPr>
                <w:rFonts w:hAnsi="宋体"/>
                <w:szCs w:val="21"/>
              </w:rPr>
              <w:instrText xml:space="preserve"> </w:instrText>
            </w:r>
            <w:r>
              <w:rPr>
                <w:rFonts w:hAnsi="宋体"/>
                <w:szCs w:val="21"/>
              </w:rPr>
              <w:fldChar w:fldCharType="separate"/>
            </w:r>
            <w:r>
              <w:rPr>
                <w:rFonts w:hAnsi="宋体" w:hint="eastAsia"/>
                <w:szCs w:val="21"/>
              </w:rPr>
              <w:t>文档编号</w:t>
            </w:r>
            <w:r>
              <w:rPr>
                <w:rFonts w:hAnsi="宋体"/>
                <w:szCs w:val="21"/>
              </w:rPr>
              <w:fldChar w:fldCharType="end"/>
            </w:r>
            <w:r>
              <w:rPr>
                <w:rFonts w:hAnsi="宋体" w:hint="eastAsia"/>
                <w:szCs w:val="21"/>
              </w:rPr>
              <w:t>：</w:t>
            </w:r>
          </w:p>
          <w:p w14:paraId="1F4AF76E" w14:textId="77777777" w:rsidR="004971BB" w:rsidRDefault="00000000">
            <w:pPr>
              <w:pStyle w:val="TableRow"/>
              <w:ind w:firstLineChars="228" w:firstLine="456"/>
              <w:jc w:val="both"/>
              <w:rPr>
                <w:rFonts w:ascii="宋体" w:hAnsi="宋体" w:cs="Arial" w:hint="eastAsia"/>
                <w:b w:val="0"/>
                <w:bCs/>
              </w:rPr>
            </w:pPr>
            <w:r>
              <w:rPr>
                <w:rFonts w:ascii="宋体" w:hAnsi="宋体" w:cs="Arial"/>
                <w:b w:val="0"/>
                <w:bCs/>
              </w:rPr>
              <w:t>HD-PMC-30</w:t>
            </w:r>
            <w:r>
              <w:rPr>
                <w:rFonts w:ascii="宋体" w:hAnsi="宋体" w:cs="Arial" w:hint="eastAsia"/>
                <w:b w:val="0"/>
                <w:bCs/>
              </w:rPr>
              <w:t>5</w:t>
            </w:r>
          </w:p>
          <w:p w14:paraId="1A02F6E1" w14:textId="77777777" w:rsidR="004971BB" w:rsidRDefault="00000000">
            <w:pPr>
              <w:ind w:left="684" w:hangingChars="342" w:hanging="684"/>
              <w:rPr>
                <w:rFonts w:cs="Arial"/>
                <w:szCs w:val="21"/>
              </w:rPr>
            </w:pPr>
            <w:r>
              <w:rPr>
                <w:rFonts w:hint="eastAsia"/>
              </w:rPr>
              <w:t>四川华迪信息技术有限公司</w:t>
            </w:r>
          </w:p>
          <w:p w14:paraId="7EC5C6E3" w14:textId="77777777" w:rsidR="004971BB" w:rsidRDefault="004971BB">
            <w:pPr>
              <w:ind w:left="684" w:hangingChars="342" w:hanging="684"/>
              <w:rPr>
                <w:rFonts w:cs="Arial"/>
                <w:szCs w:val="21"/>
                <w:u w:val="single"/>
              </w:rPr>
            </w:pPr>
          </w:p>
          <w:p w14:paraId="046BF8AA" w14:textId="77777777" w:rsidR="004971BB" w:rsidRDefault="004971BB">
            <w:pPr>
              <w:rPr>
                <w:rFonts w:cs="Arial"/>
                <w:szCs w:val="21"/>
              </w:rPr>
            </w:pPr>
          </w:p>
        </w:tc>
        <w:tc>
          <w:tcPr>
            <w:tcW w:w="7018" w:type="dxa"/>
          </w:tcPr>
          <w:p w14:paraId="3D2F5186" w14:textId="77777777" w:rsidR="004971BB" w:rsidRDefault="004971BB">
            <w:pPr>
              <w:pStyle w:val="a5"/>
              <w:rPr>
                <w:sz w:val="10"/>
                <w:szCs w:val="48"/>
              </w:rPr>
            </w:pPr>
          </w:p>
          <w:p w14:paraId="5B574B42" w14:textId="77777777" w:rsidR="004971BB" w:rsidRDefault="00000000">
            <w:pPr>
              <w:pStyle w:val="af0"/>
              <w:rPr>
                <w:sz w:val="52"/>
                <w:szCs w:val="48"/>
              </w:rPr>
            </w:pPr>
            <w:r>
              <w:rPr>
                <w:rFonts w:hint="eastAsia"/>
                <w:sz w:val="52"/>
                <w:szCs w:val="48"/>
              </w:rPr>
              <w:t>例会纪要</w:t>
            </w:r>
          </w:p>
          <w:p w14:paraId="3EEF0B0D" w14:textId="77777777" w:rsidR="004971BB" w:rsidRDefault="004971BB">
            <w:pPr>
              <w:pStyle w:val="af0"/>
              <w:jc w:val="left"/>
              <w:rPr>
                <w:bCs w:val="0"/>
                <w:sz w:val="24"/>
                <w:szCs w:val="28"/>
              </w:rPr>
            </w:pPr>
          </w:p>
          <w:p w14:paraId="7387D706" w14:textId="77777777" w:rsidR="004971BB" w:rsidRDefault="004971BB">
            <w:pPr>
              <w:jc w:val="center"/>
              <w:rPr>
                <w:sz w:val="28"/>
                <w:szCs w:val="28"/>
              </w:rPr>
            </w:pPr>
          </w:p>
          <w:p w14:paraId="3D50F133" w14:textId="77777777" w:rsidR="004971BB" w:rsidRDefault="004971BB">
            <w:pPr>
              <w:jc w:val="center"/>
              <w:rPr>
                <w:rFonts w:hAnsi="宋体" w:hint="eastAsia"/>
                <w:sz w:val="28"/>
                <w:szCs w:val="28"/>
              </w:rPr>
            </w:pPr>
          </w:p>
          <w:p w14:paraId="6541FA48" w14:textId="77777777" w:rsidR="004971BB" w:rsidRDefault="00000000">
            <w:pPr>
              <w:rPr>
                <w:rFonts w:hAnsi="宋体" w:hint="eastAsia"/>
                <w:sz w:val="30"/>
                <w:szCs w:val="30"/>
              </w:rPr>
            </w:pPr>
            <w:r>
              <w:rPr>
                <w:rFonts w:hAnsi="宋体" w:hint="eastAsia"/>
                <w:sz w:val="30"/>
                <w:szCs w:val="30"/>
              </w:rPr>
              <w:t>项</w:t>
            </w:r>
            <w:r>
              <w:rPr>
                <w:rFonts w:hAnsi="宋体" w:hint="eastAsia"/>
                <w:sz w:val="30"/>
                <w:szCs w:val="30"/>
              </w:rPr>
              <w:t xml:space="preserve"> </w:t>
            </w:r>
            <w:r>
              <w:rPr>
                <w:rFonts w:hAnsi="宋体" w:hint="eastAsia"/>
                <w:sz w:val="30"/>
                <w:szCs w:val="30"/>
              </w:rPr>
              <w:t>目</w:t>
            </w:r>
            <w:r>
              <w:rPr>
                <w:rFonts w:hAnsi="宋体" w:hint="eastAsia"/>
                <w:sz w:val="30"/>
                <w:szCs w:val="30"/>
              </w:rPr>
              <w:t xml:space="preserve"> </w:t>
            </w:r>
            <w:r>
              <w:rPr>
                <w:rFonts w:hAnsi="宋体" w:hint="eastAsia"/>
                <w:sz w:val="30"/>
                <w:szCs w:val="30"/>
              </w:rPr>
              <w:t>承</w:t>
            </w:r>
            <w:r>
              <w:rPr>
                <w:rFonts w:hAnsi="宋体" w:hint="eastAsia"/>
                <w:sz w:val="30"/>
                <w:szCs w:val="30"/>
              </w:rPr>
              <w:t xml:space="preserve"> </w:t>
            </w:r>
            <w:r>
              <w:rPr>
                <w:rFonts w:hAnsi="宋体" w:hint="eastAsia"/>
                <w:sz w:val="30"/>
                <w:szCs w:val="30"/>
              </w:rPr>
              <w:t>担</w:t>
            </w:r>
            <w:r>
              <w:rPr>
                <w:rFonts w:hAnsi="宋体" w:hint="eastAsia"/>
                <w:sz w:val="30"/>
                <w:szCs w:val="30"/>
              </w:rPr>
              <w:t xml:space="preserve"> </w:t>
            </w:r>
            <w:r>
              <w:rPr>
                <w:rFonts w:hAnsi="宋体" w:hint="eastAsia"/>
                <w:sz w:val="30"/>
                <w:szCs w:val="30"/>
              </w:rPr>
              <w:t>部</w:t>
            </w:r>
            <w:r>
              <w:rPr>
                <w:rFonts w:hAnsi="宋体" w:hint="eastAsia"/>
                <w:sz w:val="30"/>
                <w:szCs w:val="30"/>
              </w:rPr>
              <w:t xml:space="preserve"> </w:t>
            </w:r>
            <w:r>
              <w:rPr>
                <w:rFonts w:hAnsi="宋体" w:hint="eastAsia"/>
                <w:sz w:val="30"/>
                <w:szCs w:val="30"/>
              </w:rPr>
              <w:t>门：</w:t>
            </w:r>
            <w:r>
              <w:rPr>
                <w:rFonts w:hAnsi="宋体" w:hint="eastAsia"/>
                <w:sz w:val="30"/>
                <w:szCs w:val="30"/>
              </w:rPr>
              <w:t xml:space="preserve">    </w:t>
            </w:r>
            <w:r>
              <w:rPr>
                <w:rFonts w:hAnsi="宋体" w:hint="eastAsia"/>
                <w:sz w:val="30"/>
                <w:szCs w:val="30"/>
                <w:lang w:eastAsia="zh"/>
              </w:rPr>
              <w:t>书不胜数组</w:t>
            </w:r>
            <w:r>
              <w:rPr>
                <w:rFonts w:hAnsi="宋体" w:hint="eastAsia"/>
                <w:sz w:val="30"/>
                <w:szCs w:val="30"/>
              </w:rPr>
              <w:t xml:space="preserve">      </w:t>
            </w:r>
          </w:p>
          <w:p w14:paraId="2F2B844F" w14:textId="77777777" w:rsidR="004971BB" w:rsidRDefault="004971BB">
            <w:pPr>
              <w:rPr>
                <w:rFonts w:hAnsi="宋体" w:hint="eastAsia"/>
                <w:sz w:val="30"/>
                <w:szCs w:val="30"/>
              </w:rPr>
            </w:pPr>
          </w:p>
          <w:p w14:paraId="337F909C" w14:textId="50F4D73D" w:rsidR="004971BB" w:rsidRDefault="00000000">
            <w:pPr>
              <w:rPr>
                <w:rFonts w:hAnsi="宋体" w:hint="eastAsia"/>
                <w:color w:val="FF0000"/>
                <w:sz w:val="30"/>
                <w:szCs w:val="30"/>
              </w:rPr>
            </w:pPr>
            <w:r>
              <w:rPr>
                <w:rFonts w:hAnsi="宋体" w:hint="eastAsia"/>
                <w:sz w:val="30"/>
                <w:szCs w:val="30"/>
              </w:rPr>
              <w:t>撰</w:t>
            </w:r>
            <w:r>
              <w:rPr>
                <w:rFonts w:hAnsi="宋体"/>
                <w:sz w:val="30"/>
                <w:szCs w:val="30"/>
              </w:rPr>
              <w:t xml:space="preserve">  </w:t>
            </w:r>
            <w:r>
              <w:rPr>
                <w:rFonts w:hAnsi="宋体" w:hint="eastAsia"/>
                <w:sz w:val="30"/>
                <w:szCs w:val="30"/>
              </w:rPr>
              <w:t>写</w:t>
            </w:r>
            <w:r>
              <w:rPr>
                <w:rFonts w:hAnsi="宋体"/>
                <w:sz w:val="30"/>
                <w:szCs w:val="30"/>
              </w:rPr>
              <w:t xml:space="preserve">  </w:t>
            </w:r>
            <w:r>
              <w:rPr>
                <w:rFonts w:hAnsi="宋体" w:hint="eastAsia"/>
                <w:sz w:val="30"/>
                <w:szCs w:val="30"/>
              </w:rPr>
              <w:t>人（签名）：</w:t>
            </w:r>
            <w:r>
              <w:rPr>
                <w:rFonts w:hAnsi="宋体" w:hint="eastAsia"/>
                <w:sz w:val="30"/>
                <w:szCs w:val="30"/>
              </w:rPr>
              <w:t xml:space="preserve">   </w:t>
            </w:r>
            <w:r w:rsidR="00BC523D">
              <w:rPr>
                <w:rFonts w:hAnsi="宋体" w:hint="eastAsia"/>
                <w:sz w:val="30"/>
                <w:szCs w:val="30"/>
              </w:rPr>
              <w:t>姜靖轩</w:t>
            </w:r>
          </w:p>
          <w:p w14:paraId="3FDB7635" w14:textId="77777777" w:rsidR="004971BB" w:rsidRPr="00BC523D" w:rsidRDefault="004971BB">
            <w:pPr>
              <w:rPr>
                <w:rFonts w:hAnsi="宋体" w:hint="eastAsia"/>
                <w:sz w:val="30"/>
                <w:szCs w:val="30"/>
              </w:rPr>
            </w:pPr>
          </w:p>
          <w:p w14:paraId="6152984F" w14:textId="6B98D1A8" w:rsidR="004971BB" w:rsidRDefault="00000000">
            <w:pPr>
              <w:rPr>
                <w:rFonts w:hAnsi="宋体" w:hint="eastAsia"/>
                <w:color w:val="FF0000"/>
                <w:sz w:val="30"/>
                <w:szCs w:val="30"/>
              </w:rPr>
            </w:pPr>
            <w:r>
              <w:rPr>
                <w:rFonts w:hAnsi="宋体" w:hint="eastAsia"/>
                <w:sz w:val="30"/>
                <w:szCs w:val="30"/>
              </w:rPr>
              <w:t>完</w:t>
            </w:r>
            <w:r>
              <w:rPr>
                <w:rFonts w:hAnsi="宋体"/>
                <w:sz w:val="30"/>
                <w:szCs w:val="30"/>
              </w:rPr>
              <w:t xml:space="preserve"> </w:t>
            </w:r>
            <w:r>
              <w:rPr>
                <w:rFonts w:hAnsi="宋体" w:hint="eastAsia"/>
                <w:sz w:val="30"/>
                <w:szCs w:val="30"/>
              </w:rPr>
              <w:t xml:space="preserve">  </w:t>
            </w:r>
            <w:r>
              <w:rPr>
                <w:rFonts w:hAnsi="宋体" w:hint="eastAsia"/>
                <w:sz w:val="30"/>
                <w:szCs w:val="30"/>
              </w:rPr>
              <w:t>成</w:t>
            </w:r>
            <w:r>
              <w:rPr>
                <w:rFonts w:hAnsi="宋体" w:hint="eastAsia"/>
                <w:sz w:val="30"/>
                <w:szCs w:val="30"/>
              </w:rPr>
              <w:t xml:space="preserve">   </w:t>
            </w:r>
            <w:r>
              <w:rPr>
                <w:rFonts w:hAnsi="宋体" w:hint="eastAsia"/>
                <w:sz w:val="30"/>
                <w:szCs w:val="30"/>
              </w:rPr>
              <w:t>日</w:t>
            </w:r>
            <w:r>
              <w:rPr>
                <w:rFonts w:hAnsi="宋体"/>
                <w:sz w:val="30"/>
                <w:szCs w:val="30"/>
              </w:rPr>
              <w:t xml:space="preserve"> </w:t>
            </w:r>
            <w:r>
              <w:rPr>
                <w:rFonts w:hAnsi="宋体" w:hint="eastAsia"/>
                <w:sz w:val="30"/>
                <w:szCs w:val="30"/>
              </w:rPr>
              <w:t xml:space="preserve">  </w:t>
            </w:r>
            <w:r>
              <w:rPr>
                <w:rFonts w:hAnsi="宋体" w:hint="eastAsia"/>
                <w:sz w:val="30"/>
                <w:szCs w:val="30"/>
              </w:rPr>
              <w:t>期：</w:t>
            </w:r>
            <w:r>
              <w:rPr>
                <w:rFonts w:hAnsi="宋体" w:hint="eastAsia"/>
                <w:sz w:val="30"/>
                <w:szCs w:val="30"/>
              </w:rPr>
              <w:t xml:space="preserve">     </w:t>
            </w:r>
            <w:r>
              <w:rPr>
                <w:rFonts w:hAnsi="宋体" w:hint="eastAsia"/>
                <w:color w:val="FF0000"/>
                <w:sz w:val="30"/>
                <w:szCs w:val="30"/>
              </w:rPr>
              <w:t xml:space="preserve">   </w:t>
            </w:r>
            <w:r>
              <w:rPr>
                <w:rFonts w:hAnsi="宋体"/>
                <w:sz w:val="30"/>
                <w:szCs w:val="30"/>
              </w:rPr>
              <w:t>2023-</w:t>
            </w:r>
            <w:r>
              <w:rPr>
                <w:rFonts w:hAnsi="宋体" w:hint="eastAsia"/>
                <w:sz w:val="30"/>
                <w:szCs w:val="30"/>
                <w:lang w:eastAsia="zh"/>
              </w:rPr>
              <w:t>3-</w:t>
            </w:r>
            <w:r w:rsidR="00DE30D0">
              <w:rPr>
                <w:rFonts w:hAnsi="宋体" w:hint="eastAsia"/>
                <w:sz w:val="30"/>
                <w:szCs w:val="30"/>
              </w:rPr>
              <w:t>20</w:t>
            </w:r>
          </w:p>
          <w:p w14:paraId="38A9EC5C" w14:textId="77777777" w:rsidR="004971BB" w:rsidRDefault="004971BB">
            <w:pPr>
              <w:rPr>
                <w:rFonts w:hAnsi="宋体" w:hint="eastAsia"/>
                <w:sz w:val="30"/>
                <w:szCs w:val="30"/>
              </w:rPr>
            </w:pPr>
          </w:p>
          <w:p w14:paraId="69DD6135" w14:textId="77777777" w:rsidR="004971BB" w:rsidRDefault="00000000">
            <w:pPr>
              <w:rPr>
                <w:rFonts w:hAnsi="宋体" w:hint="eastAsia"/>
                <w:sz w:val="30"/>
                <w:szCs w:val="30"/>
              </w:rPr>
            </w:pPr>
            <w:r>
              <w:rPr>
                <w:rFonts w:hAnsi="宋体" w:hint="eastAsia"/>
                <w:sz w:val="30"/>
                <w:szCs w:val="30"/>
              </w:rPr>
              <w:t>本文档</w:t>
            </w:r>
            <w:r>
              <w:rPr>
                <w:rFonts w:hAnsi="宋体" w:hint="eastAsia"/>
                <w:sz w:val="30"/>
                <w:szCs w:val="30"/>
              </w:rPr>
              <w:t xml:space="preserve"> </w:t>
            </w:r>
            <w:r>
              <w:rPr>
                <w:rFonts w:hAnsi="宋体" w:hint="eastAsia"/>
                <w:sz w:val="30"/>
                <w:szCs w:val="30"/>
              </w:rPr>
              <w:t>使</w:t>
            </w:r>
            <w:r>
              <w:rPr>
                <w:rFonts w:hAnsi="宋体" w:hint="eastAsia"/>
                <w:sz w:val="30"/>
                <w:szCs w:val="30"/>
              </w:rPr>
              <w:t xml:space="preserve"> </w:t>
            </w:r>
            <w:r>
              <w:rPr>
                <w:rFonts w:hAnsi="宋体" w:hint="eastAsia"/>
                <w:sz w:val="30"/>
                <w:szCs w:val="30"/>
              </w:rPr>
              <w:t>用部门：</w:t>
            </w:r>
            <w:r>
              <w:rPr>
                <w:rFonts w:hAnsi="宋体" w:hint="eastAsia"/>
                <w:sz w:val="30"/>
                <w:szCs w:val="30"/>
              </w:rPr>
              <w:t xml:space="preserve"> </w:t>
            </w:r>
            <w:r>
              <w:rPr>
                <w:rFonts w:hAnsi="宋体" w:hint="eastAsia"/>
                <w:sz w:val="30"/>
                <w:szCs w:val="30"/>
              </w:rPr>
              <w:sym w:font="Wingdings 2" w:char="00A3"/>
            </w:r>
            <w:r>
              <w:rPr>
                <w:rFonts w:hAnsi="宋体" w:hint="eastAsia"/>
                <w:sz w:val="30"/>
                <w:szCs w:val="30"/>
              </w:rPr>
              <w:t>主管领导</w:t>
            </w:r>
            <w:r>
              <w:rPr>
                <w:rFonts w:hAnsi="宋体" w:hint="eastAsia"/>
                <w:sz w:val="30"/>
                <w:szCs w:val="30"/>
              </w:rPr>
              <w:t xml:space="preserve">   </w:t>
            </w:r>
            <w:r>
              <w:rPr>
                <w:rFonts w:hAnsi="宋体"/>
                <w:sz w:val="30"/>
                <w:szCs w:val="30"/>
              </w:rPr>
              <w:t xml:space="preserve">  </w:t>
            </w:r>
            <w:r>
              <w:rPr>
                <w:rFonts w:hAnsi="宋体" w:hint="eastAsia"/>
                <w:sz w:val="30"/>
                <w:szCs w:val="30"/>
              </w:rPr>
              <w:sym w:font="Wingdings 2" w:char="0052"/>
            </w:r>
            <w:r>
              <w:rPr>
                <w:rFonts w:hAnsi="宋体" w:hint="eastAsia"/>
                <w:sz w:val="30"/>
                <w:szCs w:val="30"/>
              </w:rPr>
              <w:t>项目组</w:t>
            </w:r>
            <w:r>
              <w:rPr>
                <w:rFonts w:hAnsi="宋体" w:hint="eastAsia"/>
                <w:sz w:val="30"/>
                <w:szCs w:val="30"/>
              </w:rPr>
              <w:t xml:space="preserve"> </w:t>
            </w:r>
          </w:p>
          <w:p w14:paraId="6CE71BA6" w14:textId="77777777" w:rsidR="004971BB" w:rsidRDefault="00000000">
            <w:pPr>
              <w:rPr>
                <w:rFonts w:hAnsi="宋体" w:hint="eastAsia"/>
                <w:sz w:val="30"/>
                <w:szCs w:val="30"/>
                <w:u w:val="single"/>
              </w:rPr>
            </w:pPr>
            <w:r>
              <w:rPr>
                <w:rFonts w:hAnsi="宋体" w:hint="eastAsia"/>
                <w:sz w:val="30"/>
                <w:szCs w:val="30"/>
              </w:rPr>
              <w:t>□客户（市场）</w:t>
            </w:r>
            <w:r>
              <w:rPr>
                <w:rFonts w:hAnsi="宋体" w:hint="eastAsia"/>
                <w:sz w:val="30"/>
                <w:szCs w:val="30"/>
              </w:rPr>
              <w:t xml:space="preserve">  </w:t>
            </w:r>
            <w:r>
              <w:rPr>
                <w:rFonts w:hAnsi="宋体" w:hint="eastAsia"/>
                <w:sz w:val="30"/>
                <w:szCs w:val="30"/>
              </w:rPr>
              <w:t>□维护人员</w:t>
            </w:r>
            <w:r>
              <w:rPr>
                <w:rFonts w:hAnsi="宋体" w:hint="eastAsia"/>
                <w:sz w:val="30"/>
                <w:szCs w:val="30"/>
              </w:rPr>
              <w:t xml:space="preserve">  </w:t>
            </w:r>
            <w:r>
              <w:rPr>
                <w:rFonts w:hAnsi="宋体" w:hint="eastAsia"/>
                <w:sz w:val="30"/>
                <w:szCs w:val="30"/>
              </w:rPr>
              <w:t>□用户</w:t>
            </w:r>
            <w:r>
              <w:rPr>
                <w:rFonts w:hAnsi="宋体" w:hint="eastAsia"/>
                <w:sz w:val="30"/>
                <w:szCs w:val="30"/>
              </w:rPr>
              <w:t xml:space="preserve">  </w:t>
            </w:r>
          </w:p>
          <w:p w14:paraId="791C90A2" w14:textId="77777777" w:rsidR="004971BB" w:rsidRDefault="004971BB">
            <w:pPr>
              <w:rPr>
                <w:rFonts w:hAnsi="宋体" w:hint="eastAsia"/>
                <w:sz w:val="30"/>
                <w:szCs w:val="30"/>
              </w:rPr>
            </w:pPr>
          </w:p>
          <w:p w14:paraId="57E59541" w14:textId="0F464450" w:rsidR="004971BB" w:rsidRDefault="00000000">
            <w:pPr>
              <w:rPr>
                <w:rFonts w:hAnsi="宋体" w:hint="eastAsia"/>
                <w:sz w:val="30"/>
                <w:szCs w:val="30"/>
              </w:rPr>
            </w:pPr>
            <w:r>
              <w:rPr>
                <w:rFonts w:hAnsi="宋体" w:hint="eastAsia"/>
                <w:sz w:val="30"/>
                <w:szCs w:val="30"/>
              </w:rPr>
              <w:t>评审负责人（签名）：</w:t>
            </w:r>
            <w:r>
              <w:rPr>
                <w:rFonts w:hAnsi="宋体" w:hint="eastAsia"/>
                <w:sz w:val="30"/>
                <w:szCs w:val="30"/>
              </w:rPr>
              <w:t xml:space="preserve">   </w:t>
            </w:r>
            <w:r w:rsidR="00BC523D">
              <w:rPr>
                <w:rFonts w:hAnsi="宋体" w:hint="eastAsia"/>
                <w:sz w:val="30"/>
                <w:szCs w:val="30"/>
              </w:rPr>
              <w:t>姜靖轩</w:t>
            </w:r>
          </w:p>
          <w:p w14:paraId="1D9BC8F0" w14:textId="77777777" w:rsidR="004971BB" w:rsidRDefault="004971BB">
            <w:pPr>
              <w:rPr>
                <w:rFonts w:hAnsi="宋体" w:hint="eastAsia"/>
                <w:sz w:val="30"/>
                <w:szCs w:val="30"/>
              </w:rPr>
            </w:pPr>
          </w:p>
          <w:p w14:paraId="7C786F5B" w14:textId="2821EAFC" w:rsidR="004971BB" w:rsidRDefault="00000000">
            <w:pPr>
              <w:rPr>
                <w:rFonts w:hAnsi="宋体" w:hint="eastAsia"/>
                <w:sz w:val="30"/>
                <w:szCs w:val="30"/>
              </w:rPr>
            </w:pPr>
            <w:r>
              <w:rPr>
                <w:rFonts w:hAnsi="宋体" w:hint="eastAsia"/>
                <w:sz w:val="30"/>
                <w:szCs w:val="30"/>
              </w:rPr>
              <w:t>会</w:t>
            </w:r>
            <w:r>
              <w:rPr>
                <w:rFonts w:hAnsi="宋体"/>
                <w:sz w:val="30"/>
                <w:szCs w:val="30"/>
              </w:rPr>
              <w:t xml:space="preserve"> </w:t>
            </w:r>
            <w:r>
              <w:rPr>
                <w:rFonts w:hAnsi="宋体" w:hint="eastAsia"/>
                <w:sz w:val="30"/>
                <w:szCs w:val="30"/>
              </w:rPr>
              <w:t xml:space="preserve">   </w:t>
            </w:r>
            <w:r>
              <w:rPr>
                <w:rFonts w:hAnsi="宋体" w:hint="eastAsia"/>
                <w:sz w:val="30"/>
                <w:szCs w:val="30"/>
              </w:rPr>
              <w:t>议</w:t>
            </w:r>
            <w:r>
              <w:rPr>
                <w:rFonts w:hAnsi="宋体" w:hint="eastAsia"/>
                <w:sz w:val="30"/>
                <w:szCs w:val="30"/>
              </w:rPr>
              <w:t xml:space="preserve">   </w:t>
            </w:r>
            <w:r>
              <w:rPr>
                <w:rFonts w:hAnsi="宋体" w:hint="eastAsia"/>
                <w:sz w:val="30"/>
                <w:szCs w:val="30"/>
              </w:rPr>
              <w:t>日</w:t>
            </w:r>
            <w:r>
              <w:rPr>
                <w:rFonts w:hAnsi="宋体" w:hint="eastAsia"/>
                <w:sz w:val="30"/>
                <w:szCs w:val="30"/>
              </w:rPr>
              <w:t xml:space="preserve">  </w:t>
            </w:r>
            <w:r>
              <w:rPr>
                <w:rFonts w:hAnsi="宋体" w:hint="eastAsia"/>
                <w:sz w:val="30"/>
                <w:szCs w:val="30"/>
              </w:rPr>
              <w:t>期：</w:t>
            </w:r>
            <w:r>
              <w:rPr>
                <w:rFonts w:hAnsi="宋体"/>
                <w:sz w:val="30"/>
                <w:szCs w:val="30"/>
              </w:rPr>
              <w:t xml:space="preserve">  2023-</w:t>
            </w:r>
            <w:r>
              <w:rPr>
                <w:rFonts w:hAnsi="宋体" w:hint="eastAsia"/>
                <w:sz w:val="30"/>
                <w:szCs w:val="30"/>
                <w:lang w:eastAsia="zh"/>
              </w:rPr>
              <w:t>3-</w:t>
            </w:r>
            <w:r w:rsidR="00DE30D0">
              <w:rPr>
                <w:rFonts w:hAnsi="宋体" w:hint="eastAsia"/>
                <w:sz w:val="30"/>
                <w:szCs w:val="30"/>
              </w:rPr>
              <w:t>20</w:t>
            </w:r>
          </w:p>
          <w:p w14:paraId="335503E6" w14:textId="77777777" w:rsidR="004971BB" w:rsidRDefault="004971BB">
            <w:pPr>
              <w:rPr>
                <w:rFonts w:cs="Arial"/>
              </w:rPr>
            </w:pPr>
          </w:p>
        </w:tc>
      </w:tr>
      <w:tr w:rsidR="004971BB" w14:paraId="234BBDC2" w14:textId="77777777">
        <w:trPr>
          <w:cantSplit/>
          <w:trHeight w:val="2234"/>
        </w:trPr>
        <w:tc>
          <w:tcPr>
            <w:tcW w:w="1924" w:type="dxa"/>
            <w:vMerge/>
            <w:shd w:val="clear" w:color="auto" w:fill="CCCCCC"/>
          </w:tcPr>
          <w:p w14:paraId="4E688673" w14:textId="77777777" w:rsidR="004971BB" w:rsidRDefault="004971BB">
            <w:pPr>
              <w:pStyle w:val="af0"/>
              <w:jc w:val="right"/>
              <w:rPr>
                <w:rFonts w:cs="Arial"/>
              </w:rPr>
            </w:pPr>
          </w:p>
        </w:tc>
        <w:tc>
          <w:tcPr>
            <w:tcW w:w="7018" w:type="dxa"/>
            <w:vAlign w:val="bottom"/>
          </w:tcPr>
          <w:p w14:paraId="1AFAD1B5" w14:textId="77777777" w:rsidR="004971BB" w:rsidRDefault="00000000">
            <w:pPr>
              <w:pStyle w:val="af0"/>
              <w:jc w:val="right"/>
              <w:rPr>
                <w:rFonts w:cs="Arial"/>
              </w:rPr>
            </w:pPr>
            <w:r>
              <w:rPr>
                <w:noProof/>
              </w:rPr>
              <w:drawing>
                <wp:inline distT="0" distB="0" distL="114300" distR="114300" wp14:anchorId="49B39460" wp14:editId="09500357">
                  <wp:extent cx="1269365" cy="353060"/>
                  <wp:effectExtent l="0" t="0" r="6985" b="8890"/>
                  <wp:docPr id="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华迪标志"/>
                          <pic:cNvPicPr>
                            <a:picLocks noChangeAspect="1"/>
                          </pic:cNvPicPr>
                        </pic:nvPicPr>
                        <pic:blipFill>
                          <a:blip r:embed="rId7"/>
                          <a:stretch>
                            <a:fillRect/>
                          </a:stretch>
                        </pic:blipFill>
                        <pic:spPr>
                          <a:xfrm>
                            <a:off x="0" y="0"/>
                            <a:ext cx="1269365" cy="353060"/>
                          </a:xfrm>
                          <a:prstGeom prst="rect">
                            <a:avLst/>
                          </a:prstGeom>
                          <a:noFill/>
                          <a:ln>
                            <a:noFill/>
                          </a:ln>
                        </pic:spPr>
                      </pic:pic>
                    </a:graphicData>
                  </a:graphic>
                </wp:inline>
              </w:drawing>
            </w:r>
          </w:p>
        </w:tc>
      </w:tr>
    </w:tbl>
    <w:p w14:paraId="2BBB8D60" w14:textId="77777777" w:rsidR="004971BB" w:rsidRDefault="004971BB">
      <w:pPr>
        <w:ind w:leftChars="-85" w:left="10" w:hangingChars="60" w:hanging="180"/>
        <w:jc w:val="center"/>
        <w:rPr>
          <w:rFonts w:ascii="黑体" w:eastAsia="黑体"/>
          <w:sz w:val="30"/>
        </w:rPr>
      </w:pPr>
    </w:p>
    <w:p w14:paraId="552B63CE" w14:textId="77777777" w:rsidR="004971BB" w:rsidRDefault="004971BB">
      <w:pPr>
        <w:rPr>
          <w:rFonts w:hAnsi="宋体" w:hint="eastAsia"/>
          <w:b/>
          <w:bCs/>
          <w:sz w:val="24"/>
        </w:rPr>
      </w:pPr>
    </w:p>
    <w:p w14:paraId="7CA0BE0F" w14:textId="77777777" w:rsidR="004971BB" w:rsidRDefault="004971BB">
      <w:pPr>
        <w:rPr>
          <w:rFonts w:hAnsi="宋体" w:hint="eastAsia"/>
          <w:b/>
          <w:bCs/>
          <w:sz w:val="24"/>
        </w:rPr>
      </w:pPr>
    </w:p>
    <w:p w14:paraId="3DA838B0" w14:textId="77777777" w:rsidR="004971BB" w:rsidRDefault="004971BB">
      <w:pPr>
        <w:rPr>
          <w:rFonts w:hAnsi="宋体" w:hint="eastAsia"/>
          <w:b/>
          <w:bCs/>
          <w:sz w:val="24"/>
        </w:rPr>
      </w:pPr>
    </w:p>
    <w:p w14:paraId="79939FDC" w14:textId="77777777" w:rsidR="004971BB" w:rsidRDefault="004971BB">
      <w:pPr>
        <w:rPr>
          <w:rFonts w:ascii="黑体" w:eastAsia="黑体"/>
          <w:sz w:val="30"/>
        </w:rPr>
      </w:pP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4971BB" w14:paraId="5F80B0B6" w14:textId="77777777">
        <w:trPr>
          <w:jc w:val="center"/>
        </w:trPr>
        <w:tc>
          <w:tcPr>
            <w:tcW w:w="8522" w:type="dxa"/>
            <w:gridSpan w:val="6"/>
            <w:shd w:val="clear" w:color="auto" w:fill="B3B3B3"/>
            <w:vAlign w:val="center"/>
          </w:tcPr>
          <w:p w14:paraId="2F68B8A7" w14:textId="77777777" w:rsidR="004971BB" w:rsidRDefault="00000000">
            <w:pPr>
              <w:jc w:val="both"/>
              <w:rPr>
                <w:rFonts w:ascii="Times New Roman" w:hAnsi="Times New Roman"/>
                <w:b/>
                <w:sz w:val="32"/>
                <w:szCs w:val="32"/>
              </w:rPr>
            </w:pPr>
            <w:r>
              <w:rPr>
                <w:rFonts w:ascii="Times New Roman" w:hAnsi="Times New Roman"/>
                <w:b/>
                <w:sz w:val="32"/>
                <w:szCs w:val="32"/>
              </w:rPr>
              <w:lastRenderedPageBreak/>
              <w:t>会议记录</w:t>
            </w:r>
          </w:p>
        </w:tc>
      </w:tr>
      <w:tr w:rsidR="004971BB" w14:paraId="19E66530" w14:textId="77777777">
        <w:trPr>
          <w:jc w:val="center"/>
        </w:trPr>
        <w:tc>
          <w:tcPr>
            <w:tcW w:w="1420" w:type="dxa"/>
            <w:shd w:val="clear" w:color="auto" w:fill="B3B3B3"/>
            <w:vAlign w:val="center"/>
          </w:tcPr>
          <w:p w14:paraId="67083259" w14:textId="77777777" w:rsidR="004971BB" w:rsidRDefault="00000000">
            <w:pPr>
              <w:jc w:val="both"/>
              <w:rPr>
                <w:rFonts w:ascii="Times New Roman" w:hAnsi="Times New Roman"/>
                <w:b/>
                <w:sz w:val="24"/>
                <w:szCs w:val="24"/>
              </w:rPr>
            </w:pPr>
            <w:r>
              <w:rPr>
                <w:rFonts w:ascii="Times New Roman" w:hAnsi="Times New Roman"/>
                <w:b/>
                <w:sz w:val="24"/>
                <w:szCs w:val="24"/>
              </w:rPr>
              <w:t>日期</w:t>
            </w:r>
          </w:p>
          <w:p w14:paraId="40806051" w14:textId="77777777" w:rsidR="004971BB" w:rsidRDefault="00000000">
            <w:pPr>
              <w:jc w:val="both"/>
              <w:rPr>
                <w:rFonts w:ascii="Times New Roman" w:hAnsi="Times New Roman"/>
                <w:sz w:val="24"/>
                <w:szCs w:val="24"/>
              </w:rPr>
            </w:pPr>
            <w:r>
              <w:rPr>
                <w:rFonts w:ascii="Times New Roman" w:hAnsi="Times New Roman"/>
                <w:b/>
                <w:sz w:val="24"/>
                <w:szCs w:val="24"/>
              </w:rPr>
              <w:t>Date</w:t>
            </w:r>
          </w:p>
        </w:tc>
        <w:tc>
          <w:tcPr>
            <w:tcW w:w="1420" w:type="dxa"/>
            <w:shd w:val="clear" w:color="auto" w:fill="auto"/>
            <w:vAlign w:val="center"/>
          </w:tcPr>
          <w:p w14:paraId="17FBD10E" w14:textId="72118CFC" w:rsidR="004971BB" w:rsidRDefault="00000000">
            <w:pPr>
              <w:jc w:val="both"/>
              <w:rPr>
                <w:rFonts w:ascii="Times New Roman" w:hAnsi="Times New Roman"/>
                <w:sz w:val="24"/>
                <w:szCs w:val="24"/>
              </w:rPr>
            </w:pPr>
            <w:r>
              <w:rPr>
                <w:rFonts w:ascii="Times New Roman" w:hAnsi="Times New Roman"/>
                <w:sz w:val="24"/>
                <w:szCs w:val="24"/>
              </w:rPr>
              <w:t>202</w:t>
            </w:r>
            <w:r>
              <w:rPr>
                <w:rFonts w:ascii="Times New Roman" w:hAnsi="Times New Roman" w:hint="eastAsia"/>
                <w:sz w:val="24"/>
                <w:szCs w:val="24"/>
                <w:lang w:eastAsia="zh"/>
              </w:rPr>
              <w:t>6</w:t>
            </w:r>
            <w:r>
              <w:rPr>
                <w:rFonts w:ascii="Times New Roman" w:hAnsi="Times New Roman"/>
                <w:sz w:val="24"/>
                <w:szCs w:val="24"/>
              </w:rPr>
              <w:t>年</w:t>
            </w:r>
            <w:r>
              <w:rPr>
                <w:rFonts w:ascii="Times New Roman" w:hAnsi="Times New Roman" w:hint="eastAsia"/>
                <w:sz w:val="24"/>
                <w:szCs w:val="24"/>
                <w:lang w:eastAsia="zh"/>
              </w:rPr>
              <w:t>3</w:t>
            </w:r>
            <w:r>
              <w:rPr>
                <w:rFonts w:ascii="Times New Roman" w:hAnsi="Times New Roman"/>
                <w:sz w:val="24"/>
                <w:szCs w:val="24"/>
              </w:rPr>
              <w:t>月</w:t>
            </w:r>
            <w:r w:rsidR="00DE30D0">
              <w:rPr>
                <w:rFonts w:ascii="Times New Roman" w:hAnsi="Times New Roman" w:hint="eastAsia"/>
                <w:sz w:val="24"/>
                <w:szCs w:val="24"/>
              </w:rPr>
              <w:t>20</w:t>
            </w:r>
            <w:r>
              <w:rPr>
                <w:rFonts w:ascii="Times New Roman" w:hAnsi="Times New Roman"/>
                <w:sz w:val="24"/>
                <w:szCs w:val="24"/>
              </w:rPr>
              <w:t>日</w:t>
            </w:r>
          </w:p>
        </w:tc>
        <w:tc>
          <w:tcPr>
            <w:tcW w:w="1420" w:type="dxa"/>
            <w:shd w:val="clear" w:color="auto" w:fill="B3B3B3"/>
            <w:vAlign w:val="center"/>
          </w:tcPr>
          <w:p w14:paraId="328FC075" w14:textId="77777777" w:rsidR="004971BB" w:rsidRDefault="00000000">
            <w:pPr>
              <w:jc w:val="both"/>
              <w:rPr>
                <w:rFonts w:ascii="Times New Roman" w:hAnsi="Times New Roman"/>
                <w:b/>
                <w:sz w:val="24"/>
                <w:szCs w:val="24"/>
              </w:rPr>
            </w:pPr>
            <w:r>
              <w:rPr>
                <w:rFonts w:ascii="Times New Roman" w:hAnsi="Times New Roman"/>
                <w:b/>
                <w:sz w:val="24"/>
                <w:szCs w:val="24"/>
              </w:rPr>
              <w:t>时间</w:t>
            </w:r>
          </w:p>
          <w:p w14:paraId="4FD70F16" w14:textId="77777777" w:rsidR="004971BB" w:rsidRDefault="00000000">
            <w:pPr>
              <w:jc w:val="both"/>
              <w:rPr>
                <w:rFonts w:ascii="Times New Roman" w:hAnsi="Times New Roman"/>
                <w:sz w:val="24"/>
                <w:szCs w:val="24"/>
              </w:rPr>
            </w:pPr>
            <w:r>
              <w:rPr>
                <w:rFonts w:ascii="Times New Roman" w:hAnsi="Times New Roman"/>
                <w:b/>
                <w:sz w:val="24"/>
                <w:szCs w:val="24"/>
              </w:rPr>
              <w:t>Time</w:t>
            </w:r>
          </w:p>
        </w:tc>
        <w:tc>
          <w:tcPr>
            <w:tcW w:w="1420" w:type="dxa"/>
            <w:vAlign w:val="center"/>
          </w:tcPr>
          <w:p w14:paraId="086A9CE2" w14:textId="77777777" w:rsidR="004971BB" w:rsidRDefault="00000000">
            <w:pPr>
              <w:jc w:val="both"/>
              <w:rPr>
                <w:rFonts w:ascii="Times New Roman" w:hAnsi="Times New Roman"/>
                <w:sz w:val="24"/>
                <w:szCs w:val="24"/>
              </w:rPr>
            </w:pPr>
            <w:r>
              <w:rPr>
                <w:rFonts w:ascii="Times New Roman" w:hAnsi="Times New Roman"/>
                <w:sz w:val="24"/>
                <w:szCs w:val="24"/>
              </w:rPr>
              <w:t>17:00</w:t>
            </w:r>
          </w:p>
        </w:tc>
        <w:tc>
          <w:tcPr>
            <w:tcW w:w="1421" w:type="dxa"/>
            <w:vAlign w:val="center"/>
          </w:tcPr>
          <w:p w14:paraId="7D112E10" w14:textId="77777777" w:rsidR="004971BB" w:rsidRDefault="00000000">
            <w:pPr>
              <w:shd w:val="clear" w:color="auto" w:fill="B3B3B3"/>
              <w:jc w:val="both"/>
              <w:rPr>
                <w:rFonts w:ascii="Times New Roman" w:hAnsi="Times New Roman"/>
                <w:b/>
                <w:sz w:val="24"/>
                <w:szCs w:val="24"/>
              </w:rPr>
            </w:pPr>
            <w:r>
              <w:rPr>
                <w:rFonts w:ascii="Times New Roman" w:hAnsi="Times New Roman"/>
                <w:b/>
                <w:sz w:val="24"/>
                <w:szCs w:val="24"/>
              </w:rPr>
              <w:t>地点</w:t>
            </w:r>
          </w:p>
          <w:p w14:paraId="17212336" w14:textId="77777777" w:rsidR="004971BB" w:rsidRDefault="00000000">
            <w:pPr>
              <w:shd w:val="clear" w:color="auto" w:fill="B3B3B3"/>
              <w:jc w:val="both"/>
              <w:rPr>
                <w:rFonts w:ascii="Times New Roman" w:hAnsi="Times New Roman"/>
                <w:b/>
                <w:sz w:val="24"/>
                <w:szCs w:val="24"/>
              </w:rPr>
            </w:pPr>
            <w:r>
              <w:rPr>
                <w:rFonts w:ascii="Times New Roman" w:hAnsi="Times New Roman"/>
                <w:b/>
                <w:sz w:val="24"/>
                <w:szCs w:val="24"/>
              </w:rPr>
              <w:t>ADD.</w:t>
            </w:r>
          </w:p>
          <w:p w14:paraId="6D508AC8" w14:textId="77777777" w:rsidR="004971BB" w:rsidRDefault="004971BB">
            <w:pPr>
              <w:shd w:val="clear" w:color="auto" w:fill="B3B3B3"/>
              <w:jc w:val="both"/>
              <w:rPr>
                <w:rFonts w:ascii="Times New Roman" w:hAnsi="Times New Roman"/>
                <w:sz w:val="24"/>
                <w:szCs w:val="24"/>
              </w:rPr>
            </w:pPr>
          </w:p>
        </w:tc>
        <w:tc>
          <w:tcPr>
            <w:tcW w:w="1421" w:type="dxa"/>
            <w:vAlign w:val="center"/>
          </w:tcPr>
          <w:p w14:paraId="45E91564" w14:textId="77777777" w:rsidR="004971BB" w:rsidRDefault="00000000">
            <w:pPr>
              <w:jc w:val="both"/>
              <w:rPr>
                <w:rFonts w:ascii="Times New Roman" w:hAnsi="Times New Roman"/>
                <w:sz w:val="24"/>
                <w:szCs w:val="24"/>
                <w:lang w:eastAsia="zh"/>
              </w:rPr>
            </w:pPr>
            <w:r>
              <w:rPr>
                <w:rFonts w:ascii="Times New Roman" w:hAnsi="Times New Roman" w:hint="eastAsia"/>
                <w:sz w:val="24"/>
                <w:szCs w:val="24"/>
                <w:lang w:eastAsia="zh"/>
              </w:rPr>
              <w:t>504-1</w:t>
            </w:r>
          </w:p>
        </w:tc>
      </w:tr>
      <w:tr w:rsidR="004971BB" w14:paraId="2FD496E1" w14:textId="77777777">
        <w:trPr>
          <w:trHeight w:val="641"/>
          <w:jc w:val="center"/>
        </w:trPr>
        <w:tc>
          <w:tcPr>
            <w:tcW w:w="8522" w:type="dxa"/>
            <w:gridSpan w:val="6"/>
            <w:vAlign w:val="center"/>
          </w:tcPr>
          <w:p w14:paraId="36C49D55" w14:textId="77777777" w:rsidR="004971BB" w:rsidRDefault="00000000">
            <w:pPr>
              <w:jc w:val="both"/>
              <w:rPr>
                <w:rFonts w:ascii="Times New Roman" w:hAnsi="Times New Roman"/>
                <w:b/>
                <w:color w:val="FF0000"/>
                <w:sz w:val="24"/>
                <w:szCs w:val="24"/>
              </w:rPr>
            </w:pPr>
            <w:r>
              <w:rPr>
                <w:rFonts w:ascii="Times New Roman" w:hAnsi="Times New Roman"/>
                <w:b/>
                <w:sz w:val="24"/>
                <w:szCs w:val="24"/>
              </w:rPr>
              <w:t>主题：</w:t>
            </w:r>
            <w:r>
              <w:rPr>
                <w:rFonts w:ascii="Times New Roman" w:hAnsi="Times New Roman"/>
                <w:b/>
                <w:sz w:val="24"/>
                <w:szCs w:val="24"/>
              </w:rPr>
              <w:t xml:space="preserve"> </w:t>
            </w:r>
            <w:r>
              <w:rPr>
                <w:rFonts w:ascii="Times New Roman" w:hAnsi="Times New Roman" w:hint="eastAsia"/>
                <w:b/>
                <w:sz w:val="24"/>
                <w:szCs w:val="24"/>
              </w:rPr>
              <w:t>精化阶段完善、开启构建化阶段</w:t>
            </w:r>
          </w:p>
        </w:tc>
      </w:tr>
      <w:tr w:rsidR="004971BB" w14:paraId="21972245" w14:textId="77777777">
        <w:trPr>
          <w:trHeight w:val="1222"/>
          <w:jc w:val="center"/>
        </w:trPr>
        <w:tc>
          <w:tcPr>
            <w:tcW w:w="8522" w:type="dxa"/>
            <w:gridSpan w:val="6"/>
            <w:vAlign w:val="center"/>
          </w:tcPr>
          <w:p w14:paraId="09ACF6C8" w14:textId="77777777" w:rsidR="004971BB" w:rsidRDefault="00000000">
            <w:pPr>
              <w:jc w:val="both"/>
              <w:rPr>
                <w:rFonts w:ascii="Times New Roman" w:hAnsi="Times New Roman"/>
                <w:b/>
                <w:sz w:val="24"/>
                <w:szCs w:val="24"/>
              </w:rPr>
            </w:pPr>
            <w:r>
              <w:rPr>
                <w:rFonts w:ascii="Times New Roman" w:hAnsi="Times New Roman"/>
                <w:b/>
                <w:sz w:val="24"/>
                <w:szCs w:val="24"/>
              </w:rPr>
              <w:t>主持人：</w:t>
            </w:r>
            <w:r>
              <w:rPr>
                <w:rFonts w:ascii="Times New Roman" w:hAnsi="Times New Roman" w:hint="eastAsia"/>
                <w:b/>
                <w:sz w:val="24"/>
                <w:szCs w:val="24"/>
                <w:lang w:eastAsia="zh"/>
              </w:rPr>
              <w:t>杨登瑞</w:t>
            </w:r>
            <w:r>
              <w:rPr>
                <w:rFonts w:ascii="Times New Roman" w:hAnsi="Times New Roman"/>
                <w:b/>
                <w:sz w:val="24"/>
                <w:szCs w:val="24"/>
              </w:rPr>
              <w:t xml:space="preserve">                                  </w:t>
            </w:r>
          </w:p>
          <w:p w14:paraId="4B83FD3E" w14:textId="77777777" w:rsidR="004971BB" w:rsidRDefault="00000000">
            <w:pPr>
              <w:jc w:val="both"/>
              <w:rPr>
                <w:rFonts w:ascii="Times New Roman" w:hAnsi="Times New Roman"/>
                <w:b/>
                <w:color w:val="FF0000"/>
                <w:sz w:val="24"/>
                <w:szCs w:val="24"/>
                <w:lang w:eastAsia="zh"/>
              </w:rPr>
            </w:pPr>
            <w:r>
              <w:rPr>
                <w:rFonts w:ascii="Times New Roman" w:hAnsi="Times New Roman"/>
                <w:b/>
                <w:sz w:val="24"/>
                <w:szCs w:val="24"/>
              </w:rPr>
              <w:t>出席者：</w:t>
            </w:r>
            <w:r>
              <w:rPr>
                <w:rFonts w:ascii="Times New Roman" w:hAnsi="Times New Roman" w:hint="eastAsia"/>
                <w:b/>
                <w:sz w:val="24"/>
                <w:szCs w:val="24"/>
                <w:lang w:eastAsia="zh"/>
              </w:rPr>
              <w:t>唐晗涛，李浪，姜靖轩</w:t>
            </w:r>
          </w:p>
        </w:tc>
      </w:tr>
      <w:tr w:rsidR="004971BB" w14:paraId="1E715A93" w14:textId="77777777">
        <w:trPr>
          <w:trHeight w:val="782"/>
          <w:jc w:val="center"/>
        </w:trPr>
        <w:tc>
          <w:tcPr>
            <w:tcW w:w="2840" w:type="dxa"/>
            <w:gridSpan w:val="2"/>
            <w:vAlign w:val="center"/>
          </w:tcPr>
          <w:p w14:paraId="3E0A7660" w14:textId="77777777" w:rsidR="004971BB" w:rsidRDefault="00000000">
            <w:pPr>
              <w:spacing w:line="360" w:lineRule="auto"/>
              <w:jc w:val="both"/>
              <w:rPr>
                <w:rFonts w:ascii="Times New Roman" w:hAnsi="Times New Roman"/>
                <w:b/>
                <w:sz w:val="24"/>
                <w:szCs w:val="24"/>
              </w:rPr>
            </w:pPr>
            <w:r>
              <w:rPr>
                <w:rFonts w:ascii="Times New Roman" w:hAnsi="Times New Roman"/>
                <w:b/>
                <w:bCs/>
                <w:sz w:val="24"/>
                <w:szCs w:val="24"/>
              </w:rPr>
              <w:t>工作计划</w:t>
            </w:r>
          </w:p>
        </w:tc>
        <w:tc>
          <w:tcPr>
            <w:tcW w:w="2840" w:type="dxa"/>
            <w:gridSpan w:val="2"/>
            <w:vAlign w:val="center"/>
          </w:tcPr>
          <w:p w14:paraId="326C1B64" w14:textId="77777777" w:rsidR="004971BB" w:rsidRDefault="00000000">
            <w:pPr>
              <w:spacing w:line="360" w:lineRule="auto"/>
              <w:jc w:val="both"/>
              <w:rPr>
                <w:rFonts w:ascii="Times New Roman" w:hAnsi="Times New Roman"/>
                <w:b/>
                <w:sz w:val="24"/>
                <w:szCs w:val="24"/>
              </w:rPr>
            </w:pPr>
            <w:r>
              <w:rPr>
                <w:rFonts w:ascii="Times New Roman" w:hAnsi="Times New Roman"/>
                <w:b/>
                <w:bCs/>
                <w:sz w:val="24"/>
                <w:szCs w:val="24"/>
              </w:rPr>
              <w:t>完成情况</w:t>
            </w:r>
          </w:p>
        </w:tc>
        <w:tc>
          <w:tcPr>
            <w:tcW w:w="2842" w:type="dxa"/>
            <w:gridSpan w:val="2"/>
            <w:vAlign w:val="center"/>
          </w:tcPr>
          <w:p w14:paraId="78638EFC" w14:textId="77777777" w:rsidR="004971BB" w:rsidRDefault="00000000">
            <w:pPr>
              <w:spacing w:line="360" w:lineRule="auto"/>
              <w:jc w:val="both"/>
              <w:rPr>
                <w:rFonts w:ascii="Times New Roman" w:hAnsi="Times New Roman"/>
                <w:b/>
                <w:sz w:val="24"/>
                <w:szCs w:val="24"/>
              </w:rPr>
            </w:pPr>
            <w:r>
              <w:rPr>
                <w:rFonts w:ascii="Times New Roman" w:hAnsi="Times New Roman"/>
                <w:b/>
                <w:bCs/>
                <w:sz w:val="24"/>
                <w:szCs w:val="24"/>
              </w:rPr>
              <w:t>问题及解决方案</w:t>
            </w:r>
          </w:p>
        </w:tc>
      </w:tr>
      <w:tr w:rsidR="004971BB" w14:paraId="0BE4204E" w14:textId="77777777">
        <w:trPr>
          <w:trHeight w:val="5212"/>
          <w:jc w:val="center"/>
        </w:trPr>
        <w:tc>
          <w:tcPr>
            <w:tcW w:w="2840" w:type="dxa"/>
            <w:gridSpan w:val="2"/>
          </w:tcPr>
          <w:p w14:paraId="7D8275A6" w14:textId="72C639E1" w:rsidR="004971BB" w:rsidRDefault="00260777" w:rsidP="00260777">
            <w:pPr>
              <w:spacing w:line="360" w:lineRule="auto"/>
              <w:rPr>
                <w:rFonts w:ascii="Times New Roman" w:hAnsi="Times New Roman" w:hint="eastAsia"/>
                <w:b/>
                <w:sz w:val="24"/>
                <w:szCs w:val="24"/>
              </w:rPr>
            </w:pPr>
            <w:r>
              <w:rPr>
                <w:rFonts w:asciiTheme="minorEastAsia" w:eastAsiaTheme="minorEastAsia" w:hAnsiTheme="minorEastAsia" w:cstheme="minorEastAsia" w:hint="eastAsia"/>
                <w:bCs/>
                <w:sz w:val="24"/>
                <w:szCs w:val="24"/>
              </w:rPr>
              <w:t>(1)完善mitproxy代理抓包应用开发，进行提取书籍类别提取任务，将提取到的9000本书名按批次分为9次具体提取任务，在3台主机上分别同时运行3个模拟器同时完成具体提取工作。</w:t>
            </w:r>
          </w:p>
        </w:tc>
        <w:tc>
          <w:tcPr>
            <w:tcW w:w="2840" w:type="dxa"/>
            <w:gridSpan w:val="2"/>
          </w:tcPr>
          <w:p w14:paraId="5B9D9574" w14:textId="6DBA2726" w:rsidR="00260777" w:rsidRDefault="00260777">
            <w:pPr>
              <w:spacing w:line="360" w:lineRule="auto"/>
              <w:rPr>
                <w:rFonts w:ascii="Times New Roman" w:hAnsi="Times New Roman" w:hint="eastAsia"/>
                <w:sz w:val="24"/>
                <w:szCs w:val="24"/>
              </w:rPr>
            </w:pPr>
            <w:r>
              <w:rPr>
                <w:rFonts w:ascii="Times New Roman" w:hAnsi="Times New Roman" w:hint="eastAsia"/>
                <w:sz w:val="24"/>
                <w:szCs w:val="24"/>
              </w:rPr>
              <w:t>(1)</w:t>
            </w:r>
            <w:r>
              <w:rPr>
                <w:rFonts w:ascii="Times New Roman" w:hAnsi="Times New Roman" w:hint="eastAsia"/>
                <w:sz w:val="24"/>
                <w:szCs w:val="24"/>
              </w:rPr>
              <w:t>第一、二台主机成功完成配置并开始运行任务</w:t>
            </w:r>
            <w:r w:rsidR="00DE30D0">
              <w:rPr>
                <w:rFonts w:ascii="Times New Roman" w:hAnsi="Times New Roman" w:hint="eastAsia"/>
                <w:sz w:val="24"/>
                <w:szCs w:val="24"/>
              </w:rPr>
              <w:t>并以及完成了</w:t>
            </w:r>
            <w:r w:rsidR="00DE30D0">
              <w:rPr>
                <w:rFonts w:ascii="Times New Roman" w:hAnsi="Times New Roman" w:hint="eastAsia"/>
                <w:sz w:val="24"/>
                <w:szCs w:val="24"/>
              </w:rPr>
              <w:t>33%</w:t>
            </w:r>
            <w:r>
              <w:rPr>
                <w:rFonts w:ascii="Times New Roman" w:hAnsi="Times New Roman" w:hint="eastAsia"/>
                <w:sz w:val="24"/>
                <w:szCs w:val="24"/>
              </w:rPr>
              <w:t>，预计</w:t>
            </w:r>
            <w:r>
              <w:rPr>
                <w:rFonts w:ascii="Times New Roman" w:hAnsi="Times New Roman" w:hint="eastAsia"/>
                <w:sz w:val="24"/>
                <w:szCs w:val="24"/>
              </w:rPr>
              <w:t>2</w:t>
            </w:r>
            <w:r>
              <w:rPr>
                <w:rFonts w:ascii="Times New Roman" w:hAnsi="Times New Roman" w:hint="eastAsia"/>
                <w:sz w:val="24"/>
                <w:szCs w:val="24"/>
              </w:rPr>
              <w:t>天内完成，第三台主机由于配置问题调试过程</w:t>
            </w:r>
            <w:r w:rsidR="00DE30D0">
              <w:rPr>
                <w:rFonts w:ascii="Times New Roman" w:hAnsi="Times New Roman" w:hint="eastAsia"/>
                <w:sz w:val="24"/>
                <w:szCs w:val="24"/>
              </w:rPr>
              <w:t>较慢，刚开始进行任务</w:t>
            </w:r>
            <w:r>
              <w:rPr>
                <w:rFonts w:ascii="Times New Roman" w:hAnsi="Times New Roman" w:hint="eastAsia"/>
                <w:sz w:val="24"/>
                <w:szCs w:val="24"/>
              </w:rPr>
              <w:t>。</w:t>
            </w:r>
          </w:p>
          <w:p w14:paraId="5296FFE8" w14:textId="6A43C7A5" w:rsidR="004971BB" w:rsidRDefault="00000000">
            <w:pPr>
              <w:spacing w:line="360" w:lineRule="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完成度：</w:t>
            </w:r>
            <w:r w:rsidR="00DE30D0">
              <w:rPr>
                <w:rFonts w:asciiTheme="minorEastAsia" w:eastAsiaTheme="minorEastAsia" w:hAnsiTheme="minorEastAsia" w:cstheme="minorEastAsia" w:hint="eastAsia"/>
                <w:bCs/>
                <w:sz w:val="24"/>
                <w:szCs w:val="24"/>
              </w:rPr>
              <w:t>90</w:t>
            </w:r>
            <w:r>
              <w:rPr>
                <w:rFonts w:asciiTheme="minorEastAsia" w:eastAsiaTheme="minorEastAsia" w:hAnsiTheme="minorEastAsia" w:cstheme="minorEastAsia" w:hint="eastAsia"/>
                <w:bCs/>
                <w:sz w:val="24"/>
                <w:szCs w:val="24"/>
              </w:rPr>
              <w:t>%</w:t>
            </w:r>
          </w:p>
          <w:p w14:paraId="2E0D48C4" w14:textId="77777777" w:rsidR="004971BB" w:rsidRDefault="004971BB">
            <w:pPr>
              <w:spacing w:line="360" w:lineRule="auto"/>
              <w:rPr>
                <w:rFonts w:asciiTheme="minorEastAsia" w:eastAsiaTheme="minorEastAsia" w:hAnsiTheme="minorEastAsia" w:cstheme="minorEastAsia" w:hint="eastAsia"/>
                <w:bCs/>
                <w:sz w:val="24"/>
                <w:szCs w:val="24"/>
              </w:rPr>
            </w:pPr>
          </w:p>
          <w:p w14:paraId="4EAD4C96" w14:textId="77777777" w:rsidR="004971BB" w:rsidRDefault="004971BB">
            <w:pPr>
              <w:spacing w:line="360" w:lineRule="auto"/>
              <w:rPr>
                <w:rFonts w:asciiTheme="minorEastAsia" w:eastAsiaTheme="minorEastAsia" w:hAnsiTheme="minorEastAsia" w:cstheme="minorEastAsia" w:hint="eastAsia"/>
                <w:bCs/>
                <w:sz w:val="24"/>
                <w:szCs w:val="24"/>
              </w:rPr>
            </w:pPr>
          </w:p>
        </w:tc>
        <w:tc>
          <w:tcPr>
            <w:tcW w:w="2842" w:type="dxa"/>
            <w:gridSpan w:val="2"/>
          </w:tcPr>
          <w:p w14:paraId="695FF7F9" w14:textId="77777777" w:rsidR="004971BB" w:rsidRDefault="00000000">
            <w:pPr>
              <w:spacing w:line="360" w:lineRule="auto"/>
              <w:rPr>
                <w:rFonts w:ascii="Times New Roman" w:hAnsi="Times New Roman"/>
                <w:sz w:val="24"/>
                <w:szCs w:val="24"/>
              </w:rPr>
            </w:pPr>
            <w:r>
              <w:rPr>
                <w:rFonts w:ascii="Times New Roman" w:hAnsi="Times New Roman" w:hint="eastAsia"/>
                <w:sz w:val="24"/>
                <w:szCs w:val="24"/>
              </w:rPr>
              <w:t>问题</w:t>
            </w:r>
            <w:r>
              <w:rPr>
                <w:rFonts w:ascii="Times New Roman" w:hAnsi="Times New Roman" w:hint="eastAsia"/>
                <w:sz w:val="24"/>
                <w:szCs w:val="24"/>
              </w:rPr>
              <w:t>1</w:t>
            </w:r>
            <w:r>
              <w:rPr>
                <w:rFonts w:ascii="Times New Roman" w:hAnsi="Times New Roman" w:hint="eastAsia"/>
                <w:sz w:val="24"/>
                <w:szCs w:val="24"/>
              </w:rPr>
              <w:t>：</w:t>
            </w:r>
          </w:p>
          <w:p w14:paraId="6645C6C0" w14:textId="6DF698B8" w:rsidR="00DE30D0" w:rsidRDefault="00DE30D0">
            <w:pPr>
              <w:spacing w:line="360" w:lineRule="auto"/>
              <w:rPr>
                <w:rFonts w:ascii="Times New Roman" w:hAnsi="Times New Roman" w:hint="eastAsia"/>
                <w:sz w:val="24"/>
                <w:szCs w:val="24"/>
              </w:rPr>
            </w:pPr>
            <w:r>
              <w:rPr>
                <w:rFonts w:ascii="Times New Roman" w:hAnsi="Times New Roman" w:hint="eastAsia"/>
                <w:sz w:val="24"/>
                <w:szCs w:val="24"/>
              </w:rPr>
              <w:t>由于主机防火墙及安全软件等原因导致代理配置成功后模拟器连接被拒绝。</w:t>
            </w:r>
          </w:p>
          <w:p w14:paraId="2D9966D7" w14:textId="77777777" w:rsidR="004971BB" w:rsidRDefault="00000000" w:rsidP="00BC523D">
            <w:pPr>
              <w:spacing w:line="360" w:lineRule="auto"/>
              <w:rPr>
                <w:rFonts w:ascii="Times New Roman" w:hAnsi="Times New Roman"/>
                <w:sz w:val="24"/>
                <w:szCs w:val="24"/>
              </w:rPr>
            </w:pPr>
            <w:r>
              <w:rPr>
                <w:rFonts w:ascii="Times New Roman" w:hAnsi="Times New Roman" w:hint="eastAsia"/>
                <w:sz w:val="24"/>
                <w:szCs w:val="24"/>
              </w:rPr>
              <w:t>问题</w:t>
            </w:r>
            <w:r>
              <w:rPr>
                <w:rFonts w:ascii="Times New Roman" w:hAnsi="Times New Roman" w:hint="eastAsia"/>
                <w:sz w:val="24"/>
                <w:szCs w:val="24"/>
              </w:rPr>
              <w:t>1</w:t>
            </w:r>
            <w:r>
              <w:rPr>
                <w:rFonts w:ascii="Times New Roman" w:hAnsi="Times New Roman" w:hint="eastAsia"/>
                <w:sz w:val="24"/>
                <w:szCs w:val="24"/>
              </w:rPr>
              <w:t>解决方案：</w:t>
            </w:r>
          </w:p>
          <w:p w14:paraId="6A70988C" w14:textId="0D6D1DE5" w:rsidR="00BC523D" w:rsidRDefault="00DE30D0" w:rsidP="00BC523D">
            <w:pPr>
              <w:spacing w:line="360" w:lineRule="auto"/>
              <w:rPr>
                <w:rFonts w:ascii="Times New Roman" w:hAnsi="Times New Roman"/>
                <w:sz w:val="24"/>
                <w:szCs w:val="24"/>
              </w:rPr>
            </w:pPr>
            <w:r>
              <w:rPr>
                <w:rFonts w:ascii="Times New Roman" w:hAnsi="Times New Roman" w:hint="eastAsia"/>
                <w:sz w:val="24"/>
                <w:szCs w:val="24"/>
              </w:rPr>
              <w:t>通过</w:t>
            </w:r>
            <w:r>
              <w:rPr>
                <w:rFonts w:ascii="Times New Roman" w:hAnsi="Times New Roman" w:hint="eastAsia"/>
                <w:sz w:val="24"/>
                <w:szCs w:val="24"/>
              </w:rPr>
              <w:t>adb reverse</w:t>
            </w:r>
            <w:r>
              <w:rPr>
                <w:rFonts w:ascii="Times New Roman" w:hAnsi="Times New Roman" w:hint="eastAsia"/>
                <w:sz w:val="24"/>
                <w:szCs w:val="24"/>
              </w:rPr>
              <w:t>配置模拟器本地映射至代理端口，绕过防火墙。</w:t>
            </w:r>
          </w:p>
          <w:p w14:paraId="69DE2AFD" w14:textId="23990333" w:rsidR="00DE30D0" w:rsidRDefault="00DE30D0" w:rsidP="00DE30D0">
            <w:pPr>
              <w:spacing w:line="360" w:lineRule="auto"/>
              <w:rPr>
                <w:rFonts w:ascii="Times New Roman" w:hAnsi="Times New Roman"/>
                <w:sz w:val="24"/>
                <w:szCs w:val="24"/>
              </w:rPr>
            </w:pPr>
            <w:r>
              <w:rPr>
                <w:rFonts w:ascii="Times New Roman" w:hAnsi="Times New Roman" w:hint="eastAsia"/>
                <w:sz w:val="24"/>
                <w:szCs w:val="24"/>
              </w:rPr>
              <w:t>问题</w:t>
            </w:r>
            <w:r>
              <w:rPr>
                <w:rFonts w:ascii="Times New Roman" w:hAnsi="Times New Roman" w:hint="eastAsia"/>
                <w:sz w:val="24"/>
                <w:szCs w:val="24"/>
              </w:rPr>
              <w:t>2</w:t>
            </w:r>
            <w:r>
              <w:rPr>
                <w:rFonts w:ascii="Times New Roman" w:hAnsi="Times New Roman" w:hint="eastAsia"/>
                <w:sz w:val="24"/>
                <w:szCs w:val="24"/>
              </w:rPr>
              <w:t>：</w:t>
            </w:r>
          </w:p>
          <w:p w14:paraId="1F6AD910" w14:textId="1EF4039B" w:rsidR="00DE30D0" w:rsidRDefault="00DE30D0" w:rsidP="00DE30D0">
            <w:pPr>
              <w:spacing w:line="360" w:lineRule="auto"/>
              <w:rPr>
                <w:rFonts w:ascii="Times New Roman" w:hAnsi="Times New Roman" w:hint="eastAsia"/>
                <w:sz w:val="24"/>
                <w:szCs w:val="24"/>
              </w:rPr>
            </w:pPr>
            <w:r>
              <w:rPr>
                <w:rFonts w:ascii="Times New Roman" w:hAnsi="Times New Roman" w:hint="eastAsia"/>
                <w:sz w:val="24"/>
                <w:szCs w:val="24"/>
              </w:rPr>
              <w:t>提取过程中出现模拟器脱离控制、应用卡死等问题。</w:t>
            </w:r>
          </w:p>
          <w:p w14:paraId="01001CC9" w14:textId="006F3F73" w:rsidR="00DE30D0" w:rsidRDefault="00DE30D0" w:rsidP="00DE30D0">
            <w:pPr>
              <w:spacing w:line="360" w:lineRule="auto"/>
              <w:rPr>
                <w:rFonts w:ascii="Times New Roman" w:hAnsi="Times New Roman"/>
                <w:sz w:val="24"/>
                <w:szCs w:val="24"/>
              </w:rPr>
            </w:pPr>
            <w:r>
              <w:rPr>
                <w:rFonts w:ascii="Times New Roman" w:hAnsi="Times New Roman" w:hint="eastAsia"/>
                <w:sz w:val="24"/>
                <w:szCs w:val="24"/>
              </w:rPr>
              <w:t>问题</w:t>
            </w:r>
            <w:r>
              <w:rPr>
                <w:rFonts w:ascii="Times New Roman" w:hAnsi="Times New Roman" w:hint="eastAsia"/>
                <w:sz w:val="24"/>
                <w:szCs w:val="24"/>
              </w:rPr>
              <w:t>2</w:t>
            </w:r>
            <w:r>
              <w:rPr>
                <w:rFonts w:ascii="Times New Roman" w:hAnsi="Times New Roman" w:hint="eastAsia"/>
                <w:sz w:val="24"/>
                <w:szCs w:val="24"/>
              </w:rPr>
              <w:t>解决方案：</w:t>
            </w:r>
          </w:p>
          <w:p w14:paraId="27308828" w14:textId="38A9E561" w:rsidR="00BC523D" w:rsidRPr="00BC523D" w:rsidRDefault="00DE30D0" w:rsidP="00DE30D0">
            <w:pPr>
              <w:spacing w:line="360" w:lineRule="auto"/>
              <w:rPr>
                <w:rFonts w:ascii="Times New Roman" w:hAnsi="Times New Roman"/>
                <w:sz w:val="24"/>
                <w:szCs w:val="24"/>
              </w:rPr>
            </w:pPr>
            <w:r>
              <w:rPr>
                <w:rFonts w:ascii="Times New Roman" w:hAnsi="Times New Roman" w:hint="eastAsia"/>
                <w:sz w:val="24"/>
                <w:szCs w:val="24"/>
              </w:rPr>
              <w:t>脚本中自动检测应用是否卡死并自动重启应用。</w:t>
            </w:r>
          </w:p>
        </w:tc>
      </w:tr>
    </w:tbl>
    <w:p w14:paraId="49B80589" w14:textId="77777777" w:rsidR="004971BB" w:rsidRDefault="004971BB">
      <w:pPr>
        <w:rPr>
          <w:rFonts w:ascii="宋体"/>
          <w:sz w:val="28"/>
        </w:rPr>
        <w:sectPr w:rsidR="004971BB">
          <w:type w:val="continuous"/>
          <w:pgSz w:w="11907" w:h="16840"/>
          <w:pgMar w:top="1560" w:right="1440" w:bottom="1196" w:left="1440" w:header="720" w:footer="720" w:gutter="0"/>
          <w:cols w:space="720"/>
        </w:sectPr>
      </w:pPr>
    </w:p>
    <w:bookmarkEnd w:id="0"/>
    <w:p w14:paraId="33B93143" w14:textId="77777777" w:rsidR="004971BB" w:rsidRDefault="004971BB">
      <w:pPr>
        <w:pStyle w:val="af7"/>
        <w:rPr>
          <w:sz w:val="30"/>
        </w:rPr>
      </w:pPr>
    </w:p>
    <w:p w14:paraId="62A39EAB" w14:textId="77777777" w:rsidR="004971BB" w:rsidRDefault="00000000">
      <w:pPr>
        <w:pStyle w:val="af7"/>
        <w:jc w:val="center"/>
        <w:rPr>
          <w:sz w:val="30"/>
        </w:rPr>
      </w:pPr>
      <w:r>
        <w:rPr>
          <w:rFonts w:hint="eastAsia"/>
          <w:sz w:val="30"/>
        </w:rPr>
        <w:t>会议签到表</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260"/>
        <w:gridCol w:w="1980"/>
        <w:gridCol w:w="2457"/>
        <w:gridCol w:w="1683"/>
        <w:gridCol w:w="1260"/>
      </w:tblGrid>
      <w:tr w:rsidR="004971BB" w14:paraId="7DEB102B" w14:textId="77777777">
        <w:trPr>
          <w:cantSplit/>
          <w:trHeight w:val="337"/>
        </w:trPr>
        <w:tc>
          <w:tcPr>
            <w:tcW w:w="720" w:type="dxa"/>
            <w:tcBorders>
              <w:top w:val="single" w:sz="12" w:space="0" w:color="auto"/>
              <w:left w:val="single" w:sz="12" w:space="0" w:color="auto"/>
            </w:tcBorders>
            <w:vAlign w:val="center"/>
          </w:tcPr>
          <w:p w14:paraId="3A0B0354" w14:textId="77777777" w:rsidR="004971BB" w:rsidRDefault="00000000">
            <w:pPr>
              <w:jc w:val="center"/>
              <w:rPr>
                <w:b/>
                <w:bCs/>
              </w:rPr>
            </w:pPr>
            <w:r>
              <w:rPr>
                <w:rFonts w:hint="eastAsia"/>
                <w:b/>
                <w:bCs/>
              </w:rPr>
              <w:t>序号</w:t>
            </w:r>
          </w:p>
        </w:tc>
        <w:tc>
          <w:tcPr>
            <w:tcW w:w="1260" w:type="dxa"/>
            <w:tcBorders>
              <w:top w:val="single" w:sz="12" w:space="0" w:color="auto"/>
            </w:tcBorders>
            <w:vAlign w:val="center"/>
          </w:tcPr>
          <w:p w14:paraId="538B74FF" w14:textId="77777777" w:rsidR="004971BB" w:rsidRDefault="00000000">
            <w:pPr>
              <w:jc w:val="center"/>
              <w:rPr>
                <w:b/>
                <w:bCs/>
              </w:rPr>
            </w:pPr>
            <w:r>
              <w:rPr>
                <w:rFonts w:hint="eastAsia"/>
                <w:b/>
                <w:bCs/>
              </w:rPr>
              <w:t>姓</w:t>
            </w:r>
            <w:r>
              <w:rPr>
                <w:rFonts w:hint="eastAsia"/>
                <w:b/>
                <w:bCs/>
              </w:rPr>
              <w:t xml:space="preserve">    </w:t>
            </w:r>
            <w:r>
              <w:rPr>
                <w:rFonts w:hint="eastAsia"/>
                <w:b/>
                <w:bCs/>
              </w:rPr>
              <w:t>名</w:t>
            </w:r>
          </w:p>
        </w:tc>
        <w:tc>
          <w:tcPr>
            <w:tcW w:w="1980" w:type="dxa"/>
            <w:tcBorders>
              <w:top w:val="single" w:sz="12" w:space="0" w:color="auto"/>
            </w:tcBorders>
            <w:vAlign w:val="center"/>
          </w:tcPr>
          <w:p w14:paraId="28143F6B" w14:textId="77777777" w:rsidR="004971BB" w:rsidRDefault="00000000">
            <w:pPr>
              <w:jc w:val="center"/>
              <w:rPr>
                <w:b/>
                <w:bCs/>
              </w:rPr>
            </w:pPr>
            <w:r>
              <w:rPr>
                <w:rFonts w:hint="eastAsia"/>
                <w:b/>
                <w:bCs/>
              </w:rPr>
              <w:t>角</w:t>
            </w:r>
            <w:r>
              <w:rPr>
                <w:rFonts w:hint="eastAsia"/>
                <w:b/>
                <w:bCs/>
              </w:rPr>
              <w:t xml:space="preserve">     </w:t>
            </w:r>
            <w:r>
              <w:rPr>
                <w:rFonts w:hint="eastAsia"/>
                <w:b/>
                <w:bCs/>
              </w:rPr>
              <w:t>色</w:t>
            </w:r>
          </w:p>
        </w:tc>
        <w:tc>
          <w:tcPr>
            <w:tcW w:w="2457" w:type="dxa"/>
            <w:tcBorders>
              <w:top w:val="single" w:sz="12" w:space="0" w:color="auto"/>
            </w:tcBorders>
            <w:vAlign w:val="center"/>
          </w:tcPr>
          <w:p w14:paraId="2BD1AB1D" w14:textId="77777777" w:rsidR="004971BB" w:rsidRDefault="00000000">
            <w:pPr>
              <w:jc w:val="center"/>
              <w:rPr>
                <w:b/>
                <w:bCs/>
              </w:rPr>
            </w:pPr>
            <w:r>
              <w:rPr>
                <w:rFonts w:hint="eastAsia"/>
                <w:b/>
                <w:bCs/>
              </w:rPr>
              <w:t>部</w:t>
            </w:r>
            <w:r>
              <w:rPr>
                <w:rFonts w:hint="eastAsia"/>
                <w:b/>
                <w:bCs/>
              </w:rPr>
              <w:t xml:space="preserve">     </w:t>
            </w:r>
            <w:r>
              <w:rPr>
                <w:rFonts w:hint="eastAsia"/>
                <w:b/>
                <w:bCs/>
              </w:rPr>
              <w:t>门</w:t>
            </w:r>
          </w:p>
        </w:tc>
        <w:tc>
          <w:tcPr>
            <w:tcW w:w="1683" w:type="dxa"/>
            <w:tcBorders>
              <w:top w:val="single" w:sz="12" w:space="0" w:color="auto"/>
            </w:tcBorders>
            <w:vAlign w:val="center"/>
          </w:tcPr>
          <w:p w14:paraId="259E36B4" w14:textId="77777777" w:rsidR="004971BB" w:rsidRDefault="00000000">
            <w:pPr>
              <w:jc w:val="center"/>
              <w:rPr>
                <w:b/>
                <w:bCs/>
              </w:rPr>
            </w:pPr>
            <w:r>
              <w:rPr>
                <w:rFonts w:hint="eastAsia"/>
                <w:b/>
                <w:bCs/>
              </w:rPr>
              <w:t>实到签名</w:t>
            </w:r>
          </w:p>
        </w:tc>
        <w:tc>
          <w:tcPr>
            <w:tcW w:w="1260" w:type="dxa"/>
            <w:tcBorders>
              <w:top w:val="single" w:sz="12" w:space="0" w:color="auto"/>
              <w:right w:val="single" w:sz="12" w:space="0" w:color="auto"/>
            </w:tcBorders>
            <w:vAlign w:val="center"/>
          </w:tcPr>
          <w:p w14:paraId="41A54F96" w14:textId="77777777" w:rsidR="004971BB" w:rsidRDefault="00000000">
            <w:pPr>
              <w:jc w:val="center"/>
              <w:rPr>
                <w:b/>
                <w:bCs/>
              </w:rPr>
            </w:pPr>
            <w:r>
              <w:rPr>
                <w:rFonts w:hint="eastAsia"/>
                <w:b/>
                <w:bCs/>
              </w:rPr>
              <w:t>备注</w:t>
            </w:r>
          </w:p>
        </w:tc>
      </w:tr>
      <w:tr w:rsidR="004971BB" w14:paraId="047B2133" w14:textId="77777777">
        <w:trPr>
          <w:cantSplit/>
          <w:trHeight w:val="600"/>
        </w:trPr>
        <w:tc>
          <w:tcPr>
            <w:tcW w:w="720" w:type="dxa"/>
            <w:tcBorders>
              <w:left w:val="single" w:sz="12" w:space="0" w:color="auto"/>
            </w:tcBorders>
            <w:vAlign w:val="center"/>
          </w:tcPr>
          <w:p w14:paraId="3DD84A4A" w14:textId="77777777" w:rsidR="004971BB" w:rsidRDefault="00000000">
            <w:pPr>
              <w:jc w:val="center"/>
              <w:rPr>
                <w:sz w:val="24"/>
              </w:rPr>
            </w:pPr>
            <w:r>
              <w:rPr>
                <w:rFonts w:hint="eastAsia"/>
                <w:sz w:val="24"/>
              </w:rPr>
              <w:t>1</w:t>
            </w:r>
          </w:p>
        </w:tc>
        <w:tc>
          <w:tcPr>
            <w:tcW w:w="1260" w:type="dxa"/>
            <w:vAlign w:val="center"/>
          </w:tcPr>
          <w:p w14:paraId="2DA6DEB6" w14:textId="77777777" w:rsidR="004971BB" w:rsidRDefault="00000000">
            <w:pPr>
              <w:jc w:val="center"/>
              <w:rPr>
                <w:sz w:val="24"/>
                <w:lang w:eastAsia="zh"/>
              </w:rPr>
            </w:pPr>
            <w:r>
              <w:rPr>
                <w:rFonts w:hint="eastAsia"/>
                <w:sz w:val="24"/>
                <w:lang w:eastAsia="zh"/>
              </w:rPr>
              <w:t>杨登瑞</w:t>
            </w:r>
          </w:p>
        </w:tc>
        <w:tc>
          <w:tcPr>
            <w:tcW w:w="1980" w:type="dxa"/>
            <w:vAlign w:val="center"/>
          </w:tcPr>
          <w:p w14:paraId="75BAC02F" w14:textId="77777777" w:rsidR="004971BB" w:rsidRDefault="00000000">
            <w:pPr>
              <w:spacing w:before="20" w:after="20"/>
              <w:jc w:val="center"/>
              <w:rPr>
                <w:sz w:val="24"/>
              </w:rPr>
            </w:pPr>
            <w:r>
              <w:rPr>
                <w:rFonts w:hint="eastAsia"/>
                <w:sz w:val="24"/>
              </w:rPr>
              <w:t>项目经理</w:t>
            </w:r>
          </w:p>
        </w:tc>
        <w:tc>
          <w:tcPr>
            <w:tcW w:w="2457" w:type="dxa"/>
          </w:tcPr>
          <w:p w14:paraId="186BC3A3" w14:textId="77777777" w:rsidR="004971BB" w:rsidRDefault="00000000">
            <w:pPr>
              <w:jc w:val="center"/>
              <w:rPr>
                <w:sz w:val="24"/>
                <w:lang w:eastAsia="zh"/>
              </w:rPr>
            </w:pPr>
            <w:r>
              <w:rPr>
                <w:rFonts w:hint="eastAsia"/>
                <w:sz w:val="24"/>
                <w:lang w:eastAsia="zh"/>
              </w:rPr>
              <w:t>书不胜数组</w:t>
            </w:r>
          </w:p>
        </w:tc>
        <w:tc>
          <w:tcPr>
            <w:tcW w:w="1683" w:type="dxa"/>
            <w:vAlign w:val="center"/>
          </w:tcPr>
          <w:p w14:paraId="793D01BA" w14:textId="77777777" w:rsidR="004971BB" w:rsidRDefault="00000000">
            <w:pPr>
              <w:jc w:val="center"/>
              <w:rPr>
                <w:sz w:val="24"/>
                <w:lang w:eastAsia="zh"/>
              </w:rPr>
            </w:pPr>
            <w:r>
              <w:rPr>
                <w:rFonts w:hint="eastAsia"/>
                <w:sz w:val="24"/>
                <w:lang w:eastAsia="zh"/>
              </w:rPr>
              <w:t>到</w:t>
            </w:r>
          </w:p>
        </w:tc>
        <w:tc>
          <w:tcPr>
            <w:tcW w:w="1260" w:type="dxa"/>
            <w:tcBorders>
              <w:right w:val="single" w:sz="12" w:space="0" w:color="auto"/>
            </w:tcBorders>
            <w:vAlign w:val="center"/>
          </w:tcPr>
          <w:p w14:paraId="347841A5" w14:textId="77777777" w:rsidR="004971BB" w:rsidRDefault="004971BB">
            <w:pPr>
              <w:jc w:val="center"/>
              <w:rPr>
                <w:sz w:val="24"/>
              </w:rPr>
            </w:pPr>
          </w:p>
        </w:tc>
      </w:tr>
      <w:tr w:rsidR="004971BB" w14:paraId="1F586F6A" w14:textId="77777777">
        <w:trPr>
          <w:cantSplit/>
          <w:trHeight w:val="600"/>
        </w:trPr>
        <w:tc>
          <w:tcPr>
            <w:tcW w:w="720" w:type="dxa"/>
            <w:tcBorders>
              <w:left w:val="single" w:sz="12" w:space="0" w:color="auto"/>
            </w:tcBorders>
            <w:vAlign w:val="center"/>
          </w:tcPr>
          <w:p w14:paraId="02B5553B" w14:textId="77777777" w:rsidR="004971BB" w:rsidRDefault="00000000">
            <w:pPr>
              <w:jc w:val="center"/>
              <w:rPr>
                <w:sz w:val="24"/>
              </w:rPr>
            </w:pPr>
            <w:r>
              <w:rPr>
                <w:rFonts w:hint="eastAsia"/>
                <w:sz w:val="24"/>
              </w:rPr>
              <w:t>2</w:t>
            </w:r>
          </w:p>
        </w:tc>
        <w:tc>
          <w:tcPr>
            <w:tcW w:w="1260" w:type="dxa"/>
            <w:vAlign w:val="center"/>
          </w:tcPr>
          <w:p w14:paraId="019378A7" w14:textId="77777777" w:rsidR="004971BB" w:rsidRDefault="00000000">
            <w:pPr>
              <w:spacing w:before="20" w:after="20"/>
              <w:jc w:val="center"/>
              <w:rPr>
                <w:sz w:val="24"/>
                <w:lang w:eastAsia="zh"/>
              </w:rPr>
            </w:pPr>
            <w:r>
              <w:rPr>
                <w:rFonts w:hint="eastAsia"/>
                <w:sz w:val="24"/>
                <w:lang w:eastAsia="zh"/>
              </w:rPr>
              <w:t>李浪</w:t>
            </w:r>
          </w:p>
        </w:tc>
        <w:tc>
          <w:tcPr>
            <w:tcW w:w="1980" w:type="dxa"/>
            <w:vAlign w:val="center"/>
          </w:tcPr>
          <w:p w14:paraId="11884556" w14:textId="77777777" w:rsidR="004971BB" w:rsidRDefault="00000000">
            <w:pPr>
              <w:spacing w:before="20" w:after="20"/>
              <w:jc w:val="center"/>
              <w:rPr>
                <w:sz w:val="24"/>
              </w:rPr>
            </w:pPr>
            <w:r>
              <w:rPr>
                <w:rFonts w:hint="eastAsia"/>
                <w:sz w:val="24"/>
              </w:rPr>
              <w:t>编码人员</w:t>
            </w:r>
          </w:p>
        </w:tc>
        <w:tc>
          <w:tcPr>
            <w:tcW w:w="2457" w:type="dxa"/>
          </w:tcPr>
          <w:p w14:paraId="33D8B43A" w14:textId="77777777" w:rsidR="004971BB" w:rsidRDefault="00000000">
            <w:pPr>
              <w:jc w:val="center"/>
              <w:rPr>
                <w:sz w:val="24"/>
              </w:rPr>
            </w:pPr>
            <w:r>
              <w:rPr>
                <w:rFonts w:hint="eastAsia"/>
                <w:sz w:val="24"/>
                <w:lang w:eastAsia="zh"/>
              </w:rPr>
              <w:t>书不胜数组</w:t>
            </w:r>
          </w:p>
        </w:tc>
        <w:tc>
          <w:tcPr>
            <w:tcW w:w="1683" w:type="dxa"/>
            <w:vAlign w:val="center"/>
          </w:tcPr>
          <w:p w14:paraId="1B86E06F" w14:textId="77777777" w:rsidR="004971BB" w:rsidRDefault="00000000">
            <w:pPr>
              <w:jc w:val="center"/>
              <w:rPr>
                <w:sz w:val="24"/>
                <w:lang w:eastAsia="zh"/>
              </w:rPr>
            </w:pPr>
            <w:r>
              <w:rPr>
                <w:rFonts w:hint="eastAsia"/>
                <w:sz w:val="24"/>
                <w:lang w:eastAsia="zh"/>
              </w:rPr>
              <w:t>到</w:t>
            </w:r>
          </w:p>
        </w:tc>
        <w:tc>
          <w:tcPr>
            <w:tcW w:w="1260" w:type="dxa"/>
            <w:tcBorders>
              <w:right w:val="single" w:sz="12" w:space="0" w:color="auto"/>
            </w:tcBorders>
            <w:vAlign w:val="center"/>
          </w:tcPr>
          <w:p w14:paraId="205CB354" w14:textId="77777777" w:rsidR="004971BB" w:rsidRDefault="004971BB">
            <w:pPr>
              <w:jc w:val="center"/>
              <w:rPr>
                <w:sz w:val="24"/>
              </w:rPr>
            </w:pPr>
          </w:p>
        </w:tc>
      </w:tr>
      <w:tr w:rsidR="004971BB" w14:paraId="6BA2136D" w14:textId="77777777">
        <w:trPr>
          <w:cantSplit/>
          <w:trHeight w:val="600"/>
        </w:trPr>
        <w:tc>
          <w:tcPr>
            <w:tcW w:w="720" w:type="dxa"/>
            <w:tcBorders>
              <w:left w:val="single" w:sz="12" w:space="0" w:color="auto"/>
            </w:tcBorders>
            <w:vAlign w:val="center"/>
          </w:tcPr>
          <w:p w14:paraId="1EB6FD71" w14:textId="77777777" w:rsidR="004971BB" w:rsidRDefault="00000000">
            <w:pPr>
              <w:jc w:val="center"/>
              <w:rPr>
                <w:sz w:val="24"/>
              </w:rPr>
            </w:pPr>
            <w:r>
              <w:rPr>
                <w:rFonts w:hint="eastAsia"/>
                <w:sz w:val="24"/>
              </w:rPr>
              <w:t>3</w:t>
            </w:r>
          </w:p>
        </w:tc>
        <w:tc>
          <w:tcPr>
            <w:tcW w:w="1260" w:type="dxa"/>
            <w:vAlign w:val="center"/>
          </w:tcPr>
          <w:p w14:paraId="6D2599E9" w14:textId="77777777" w:rsidR="004971BB" w:rsidRDefault="00000000">
            <w:pPr>
              <w:spacing w:before="20" w:after="20"/>
              <w:jc w:val="center"/>
              <w:rPr>
                <w:sz w:val="24"/>
                <w:lang w:eastAsia="zh"/>
              </w:rPr>
            </w:pPr>
            <w:r>
              <w:rPr>
                <w:rFonts w:hint="eastAsia"/>
                <w:sz w:val="24"/>
                <w:lang w:eastAsia="zh"/>
              </w:rPr>
              <w:t>唐晗涛</w:t>
            </w:r>
          </w:p>
        </w:tc>
        <w:tc>
          <w:tcPr>
            <w:tcW w:w="1980" w:type="dxa"/>
            <w:vAlign w:val="center"/>
          </w:tcPr>
          <w:p w14:paraId="568E72E2" w14:textId="77777777" w:rsidR="004971BB" w:rsidRDefault="00000000">
            <w:pPr>
              <w:spacing w:before="20" w:after="20"/>
              <w:jc w:val="center"/>
              <w:rPr>
                <w:sz w:val="24"/>
              </w:rPr>
            </w:pPr>
            <w:r>
              <w:rPr>
                <w:rFonts w:hint="eastAsia"/>
                <w:sz w:val="24"/>
              </w:rPr>
              <w:t>测试工程师</w:t>
            </w:r>
          </w:p>
        </w:tc>
        <w:tc>
          <w:tcPr>
            <w:tcW w:w="2457" w:type="dxa"/>
          </w:tcPr>
          <w:p w14:paraId="31DA3007" w14:textId="77777777" w:rsidR="004971BB" w:rsidRDefault="00000000">
            <w:pPr>
              <w:jc w:val="center"/>
              <w:rPr>
                <w:sz w:val="24"/>
              </w:rPr>
            </w:pPr>
            <w:r>
              <w:rPr>
                <w:rFonts w:hint="eastAsia"/>
                <w:sz w:val="24"/>
                <w:lang w:eastAsia="zh"/>
              </w:rPr>
              <w:t>书不胜数组</w:t>
            </w:r>
          </w:p>
        </w:tc>
        <w:tc>
          <w:tcPr>
            <w:tcW w:w="1683" w:type="dxa"/>
            <w:vAlign w:val="center"/>
          </w:tcPr>
          <w:p w14:paraId="1A7153E9" w14:textId="77777777" w:rsidR="004971BB" w:rsidRDefault="00000000">
            <w:pPr>
              <w:jc w:val="center"/>
              <w:rPr>
                <w:sz w:val="24"/>
                <w:lang w:eastAsia="zh"/>
              </w:rPr>
            </w:pPr>
            <w:r>
              <w:rPr>
                <w:rFonts w:hint="eastAsia"/>
                <w:sz w:val="24"/>
                <w:lang w:eastAsia="zh"/>
              </w:rPr>
              <w:t>到</w:t>
            </w:r>
          </w:p>
        </w:tc>
        <w:tc>
          <w:tcPr>
            <w:tcW w:w="1260" w:type="dxa"/>
            <w:tcBorders>
              <w:right w:val="single" w:sz="12" w:space="0" w:color="auto"/>
            </w:tcBorders>
            <w:vAlign w:val="center"/>
          </w:tcPr>
          <w:p w14:paraId="08ACE38B" w14:textId="77777777" w:rsidR="004971BB" w:rsidRDefault="004971BB">
            <w:pPr>
              <w:jc w:val="center"/>
              <w:rPr>
                <w:sz w:val="24"/>
              </w:rPr>
            </w:pPr>
          </w:p>
        </w:tc>
      </w:tr>
      <w:tr w:rsidR="004971BB" w14:paraId="5D8699BE" w14:textId="77777777">
        <w:trPr>
          <w:cantSplit/>
          <w:trHeight w:val="600"/>
        </w:trPr>
        <w:tc>
          <w:tcPr>
            <w:tcW w:w="720" w:type="dxa"/>
            <w:tcBorders>
              <w:left w:val="single" w:sz="12" w:space="0" w:color="auto"/>
            </w:tcBorders>
            <w:vAlign w:val="center"/>
          </w:tcPr>
          <w:p w14:paraId="43D024D3" w14:textId="77777777" w:rsidR="004971BB" w:rsidRDefault="00000000">
            <w:pPr>
              <w:jc w:val="center"/>
              <w:rPr>
                <w:sz w:val="24"/>
              </w:rPr>
            </w:pPr>
            <w:r>
              <w:rPr>
                <w:rFonts w:hint="eastAsia"/>
                <w:sz w:val="24"/>
              </w:rPr>
              <w:t>4</w:t>
            </w:r>
          </w:p>
        </w:tc>
        <w:tc>
          <w:tcPr>
            <w:tcW w:w="1260" w:type="dxa"/>
            <w:vAlign w:val="center"/>
          </w:tcPr>
          <w:p w14:paraId="23217F9B" w14:textId="77777777" w:rsidR="004971BB" w:rsidRDefault="00000000">
            <w:pPr>
              <w:spacing w:before="20" w:after="20"/>
              <w:jc w:val="center"/>
              <w:rPr>
                <w:sz w:val="24"/>
                <w:lang w:eastAsia="zh"/>
              </w:rPr>
            </w:pPr>
            <w:r>
              <w:rPr>
                <w:rFonts w:hint="eastAsia"/>
                <w:sz w:val="24"/>
                <w:lang w:eastAsia="zh"/>
              </w:rPr>
              <w:t>姜靖轩</w:t>
            </w:r>
          </w:p>
        </w:tc>
        <w:tc>
          <w:tcPr>
            <w:tcW w:w="1980" w:type="dxa"/>
            <w:vAlign w:val="center"/>
          </w:tcPr>
          <w:p w14:paraId="572925B0" w14:textId="77777777" w:rsidR="004971BB" w:rsidRDefault="00000000">
            <w:pPr>
              <w:spacing w:before="20" w:after="20"/>
              <w:jc w:val="center"/>
              <w:rPr>
                <w:sz w:val="24"/>
              </w:rPr>
            </w:pPr>
            <w:r>
              <w:rPr>
                <w:rFonts w:hint="eastAsia"/>
                <w:sz w:val="24"/>
              </w:rPr>
              <w:t>数据库管理员</w:t>
            </w:r>
          </w:p>
        </w:tc>
        <w:tc>
          <w:tcPr>
            <w:tcW w:w="2457" w:type="dxa"/>
          </w:tcPr>
          <w:p w14:paraId="6097BC9C" w14:textId="77777777" w:rsidR="004971BB" w:rsidRDefault="00000000">
            <w:pPr>
              <w:jc w:val="center"/>
              <w:rPr>
                <w:sz w:val="24"/>
              </w:rPr>
            </w:pPr>
            <w:r>
              <w:rPr>
                <w:rFonts w:hint="eastAsia"/>
                <w:sz w:val="24"/>
                <w:lang w:eastAsia="zh"/>
              </w:rPr>
              <w:t>书不胜数组</w:t>
            </w:r>
          </w:p>
        </w:tc>
        <w:tc>
          <w:tcPr>
            <w:tcW w:w="1683" w:type="dxa"/>
            <w:vAlign w:val="center"/>
          </w:tcPr>
          <w:p w14:paraId="382B8730" w14:textId="77777777" w:rsidR="004971BB" w:rsidRDefault="00000000">
            <w:pPr>
              <w:jc w:val="center"/>
              <w:rPr>
                <w:sz w:val="24"/>
                <w:lang w:eastAsia="zh"/>
              </w:rPr>
            </w:pPr>
            <w:r>
              <w:rPr>
                <w:rFonts w:hint="eastAsia"/>
                <w:sz w:val="24"/>
                <w:lang w:eastAsia="zh"/>
              </w:rPr>
              <w:t>到</w:t>
            </w:r>
          </w:p>
        </w:tc>
        <w:tc>
          <w:tcPr>
            <w:tcW w:w="1260" w:type="dxa"/>
            <w:tcBorders>
              <w:right w:val="single" w:sz="12" w:space="0" w:color="auto"/>
            </w:tcBorders>
            <w:vAlign w:val="center"/>
          </w:tcPr>
          <w:p w14:paraId="78EE0018" w14:textId="77777777" w:rsidR="004971BB" w:rsidRDefault="004971BB">
            <w:pPr>
              <w:jc w:val="center"/>
              <w:rPr>
                <w:sz w:val="24"/>
              </w:rPr>
            </w:pPr>
          </w:p>
        </w:tc>
      </w:tr>
      <w:tr w:rsidR="004971BB" w14:paraId="01017B3C" w14:textId="77777777">
        <w:trPr>
          <w:cantSplit/>
          <w:trHeight w:val="600"/>
        </w:trPr>
        <w:tc>
          <w:tcPr>
            <w:tcW w:w="720" w:type="dxa"/>
            <w:tcBorders>
              <w:left w:val="single" w:sz="12" w:space="0" w:color="auto"/>
            </w:tcBorders>
            <w:vAlign w:val="center"/>
          </w:tcPr>
          <w:p w14:paraId="0FC50623" w14:textId="77777777" w:rsidR="004971BB" w:rsidRDefault="00000000">
            <w:pPr>
              <w:jc w:val="center"/>
              <w:rPr>
                <w:sz w:val="24"/>
              </w:rPr>
            </w:pPr>
            <w:r>
              <w:rPr>
                <w:rFonts w:hint="eastAsia"/>
                <w:sz w:val="24"/>
              </w:rPr>
              <w:t>5</w:t>
            </w:r>
          </w:p>
        </w:tc>
        <w:tc>
          <w:tcPr>
            <w:tcW w:w="1260" w:type="dxa"/>
            <w:vAlign w:val="center"/>
          </w:tcPr>
          <w:p w14:paraId="148926B6" w14:textId="77777777" w:rsidR="004971BB" w:rsidRDefault="004971BB">
            <w:pPr>
              <w:spacing w:before="20" w:after="20"/>
              <w:jc w:val="center"/>
              <w:rPr>
                <w:sz w:val="24"/>
              </w:rPr>
            </w:pPr>
          </w:p>
        </w:tc>
        <w:tc>
          <w:tcPr>
            <w:tcW w:w="1980" w:type="dxa"/>
            <w:vAlign w:val="center"/>
          </w:tcPr>
          <w:p w14:paraId="6C9EDE38" w14:textId="77777777" w:rsidR="004971BB" w:rsidRDefault="004971BB">
            <w:pPr>
              <w:spacing w:before="20" w:after="20"/>
              <w:jc w:val="center"/>
              <w:rPr>
                <w:sz w:val="24"/>
              </w:rPr>
            </w:pPr>
          </w:p>
        </w:tc>
        <w:tc>
          <w:tcPr>
            <w:tcW w:w="2457" w:type="dxa"/>
          </w:tcPr>
          <w:p w14:paraId="25BFFCD6" w14:textId="77777777" w:rsidR="004971BB" w:rsidRDefault="004971BB">
            <w:pPr>
              <w:jc w:val="center"/>
              <w:rPr>
                <w:b/>
                <w:bCs/>
                <w:sz w:val="24"/>
              </w:rPr>
            </w:pPr>
          </w:p>
        </w:tc>
        <w:tc>
          <w:tcPr>
            <w:tcW w:w="1683" w:type="dxa"/>
            <w:vAlign w:val="center"/>
          </w:tcPr>
          <w:p w14:paraId="51536632" w14:textId="77777777" w:rsidR="004971BB" w:rsidRDefault="004971BB">
            <w:pPr>
              <w:jc w:val="center"/>
              <w:rPr>
                <w:sz w:val="24"/>
              </w:rPr>
            </w:pPr>
          </w:p>
        </w:tc>
        <w:tc>
          <w:tcPr>
            <w:tcW w:w="1260" w:type="dxa"/>
            <w:tcBorders>
              <w:right w:val="single" w:sz="12" w:space="0" w:color="auto"/>
            </w:tcBorders>
            <w:vAlign w:val="center"/>
          </w:tcPr>
          <w:p w14:paraId="07847ECF" w14:textId="77777777" w:rsidR="004971BB" w:rsidRDefault="004971BB">
            <w:pPr>
              <w:jc w:val="center"/>
              <w:rPr>
                <w:sz w:val="24"/>
              </w:rPr>
            </w:pPr>
          </w:p>
        </w:tc>
      </w:tr>
      <w:tr w:rsidR="004971BB" w14:paraId="2BA0DD2D" w14:textId="77777777">
        <w:trPr>
          <w:cantSplit/>
          <w:trHeight w:val="600"/>
        </w:trPr>
        <w:tc>
          <w:tcPr>
            <w:tcW w:w="720" w:type="dxa"/>
            <w:tcBorders>
              <w:left w:val="single" w:sz="12" w:space="0" w:color="auto"/>
            </w:tcBorders>
            <w:vAlign w:val="center"/>
          </w:tcPr>
          <w:p w14:paraId="30E14A78" w14:textId="77777777" w:rsidR="004971BB" w:rsidRDefault="00000000">
            <w:pPr>
              <w:jc w:val="center"/>
              <w:rPr>
                <w:sz w:val="24"/>
              </w:rPr>
            </w:pPr>
            <w:r>
              <w:rPr>
                <w:rFonts w:hint="eastAsia"/>
                <w:sz w:val="24"/>
              </w:rPr>
              <w:t>6</w:t>
            </w:r>
          </w:p>
        </w:tc>
        <w:tc>
          <w:tcPr>
            <w:tcW w:w="1260" w:type="dxa"/>
            <w:vAlign w:val="center"/>
          </w:tcPr>
          <w:p w14:paraId="4DF2B4BC" w14:textId="77777777" w:rsidR="004971BB" w:rsidRDefault="004971BB">
            <w:pPr>
              <w:jc w:val="center"/>
              <w:rPr>
                <w:sz w:val="24"/>
              </w:rPr>
            </w:pPr>
          </w:p>
        </w:tc>
        <w:tc>
          <w:tcPr>
            <w:tcW w:w="1980" w:type="dxa"/>
            <w:vAlign w:val="center"/>
          </w:tcPr>
          <w:p w14:paraId="730C7F27" w14:textId="77777777" w:rsidR="004971BB" w:rsidRDefault="004971BB">
            <w:pPr>
              <w:spacing w:before="20" w:after="20"/>
              <w:jc w:val="center"/>
              <w:rPr>
                <w:sz w:val="24"/>
              </w:rPr>
            </w:pPr>
          </w:p>
        </w:tc>
        <w:tc>
          <w:tcPr>
            <w:tcW w:w="2457" w:type="dxa"/>
            <w:vAlign w:val="center"/>
          </w:tcPr>
          <w:p w14:paraId="4176DE13" w14:textId="77777777" w:rsidR="004971BB" w:rsidRDefault="004971BB">
            <w:pPr>
              <w:jc w:val="center"/>
              <w:rPr>
                <w:sz w:val="24"/>
              </w:rPr>
            </w:pPr>
          </w:p>
        </w:tc>
        <w:tc>
          <w:tcPr>
            <w:tcW w:w="1683" w:type="dxa"/>
            <w:vAlign w:val="center"/>
          </w:tcPr>
          <w:p w14:paraId="08324FC1" w14:textId="77777777" w:rsidR="004971BB" w:rsidRDefault="004971BB">
            <w:pPr>
              <w:jc w:val="center"/>
              <w:rPr>
                <w:sz w:val="24"/>
              </w:rPr>
            </w:pPr>
          </w:p>
        </w:tc>
        <w:tc>
          <w:tcPr>
            <w:tcW w:w="1260" w:type="dxa"/>
            <w:tcBorders>
              <w:right w:val="single" w:sz="12" w:space="0" w:color="auto"/>
            </w:tcBorders>
            <w:vAlign w:val="center"/>
          </w:tcPr>
          <w:p w14:paraId="0D2A5238" w14:textId="77777777" w:rsidR="004971BB" w:rsidRDefault="004971BB">
            <w:pPr>
              <w:jc w:val="center"/>
              <w:rPr>
                <w:sz w:val="24"/>
              </w:rPr>
            </w:pPr>
          </w:p>
        </w:tc>
      </w:tr>
      <w:tr w:rsidR="004971BB" w14:paraId="7106A066" w14:textId="77777777">
        <w:trPr>
          <w:cantSplit/>
          <w:trHeight w:val="600"/>
        </w:trPr>
        <w:tc>
          <w:tcPr>
            <w:tcW w:w="720" w:type="dxa"/>
            <w:tcBorders>
              <w:left w:val="single" w:sz="12" w:space="0" w:color="auto"/>
            </w:tcBorders>
            <w:vAlign w:val="center"/>
          </w:tcPr>
          <w:p w14:paraId="5551CEFA" w14:textId="77777777" w:rsidR="004971BB" w:rsidRDefault="00000000">
            <w:pPr>
              <w:jc w:val="center"/>
              <w:rPr>
                <w:sz w:val="24"/>
              </w:rPr>
            </w:pPr>
            <w:r>
              <w:rPr>
                <w:rFonts w:hint="eastAsia"/>
                <w:sz w:val="24"/>
              </w:rPr>
              <w:t>7</w:t>
            </w:r>
          </w:p>
        </w:tc>
        <w:tc>
          <w:tcPr>
            <w:tcW w:w="1260" w:type="dxa"/>
            <w:vAlign w:val="center"/>
          </w:tcPr>
          <w:p w14:paraId="3E7E3F89" w14:textId="77777777" w:rsidR="004971BB" w:rsidRDefault="004971BB">
            <w:pPr>
              <w:jc w:val="center"/>
              <w:rPr>
                <w:sz w:val="24"/>
              </w:rPr>
            </w:pPr>
          </w:p>
        </w:tc>
        <w:tc>
          <w:tcPr>
            <w:tcW w:w="1980" w:type="dxa"/>
            <w:vAlign w:val="center"/>
          </w:tcPr>
          <w:p w14:paraId="0C584822" w14:textId="77777777" w:rsidR="004971BB" w:rsidRDefault="004971BB">
            <w:pPr>
              <w:spacing w:before="20" w:after="20"/>
              <w:jc w:val="center"/>
              <w:rPr>
                <w:sz w:val="24"/>
              </w:rPr>
            </w:pPr>
          </w:p>
        </w:tc>
        <w:tc>
          <w:tcPr>
            <w:tcW w:w="2457" w:type="dxa"/>
            <w:vAlign w:val="center"/>
          </w:tcPr>
          <w:p w14:paraId="31D40044" w14:textId="77777777" w:rsidR="004971BB" w:rsidRDefault="004971BB">
            <w:pPr>
              <w:jc w:val="center"/>
              <w:rPr>
                <w:sz w:val="24"/>
              </w:rPr>
            </w:pPr>
          </w:p>
        </w:tc>
        <w:tc>
          <w:tcPr>
            <w:tcW w:w="1683" w:type="dxa"/>
            <w:vAlign w:val="center"/>
          </w:tcPr>
          <w:p w14:paraId="2D1B0839" w14:textId="77777777" w:rsidR="004971BB" w:rsidRDefault="004971BB">
            <w:pPr>
              <w:jc w:val="center"/>
              <w:rPr>
                <w:sz w:val="24"/>
              </w:rPr>
            </w:pPr>
          </w:p>
        </w:tc>
        <w:tc>
          <w:tcPr>
            <w:tcW w:w="1260" w:type="dxa"/>
            <w:tcBorders>
              <w:right w:val="single" w:sz="12" w:space="0" w:color="auto"/>
            </w:tcBorders>
            <w:vAlign w:val="center"/>
          </w:tcPr>
          <w:p w14:paraId="01172C2E" w14:textId="77777777" w:rsidR="004971BB" w:rsidRDefault="004971BB">
            <w:pPr>
              <w:jc w:val="center"/>
              <w:rPr>
                <w:sz w:val="24"/>
              </w:rPr>
            </w:pPr>
          </w:p>
        </w:tc>
      </w:tr>
      <w:tr w:rsidR="004971BB" w14:paraId="101AC250" w14:textId="77777777">
        <w:trPr>
          <w:cantSplit/>
          <w:trHeight w:val="600"/>
        </w:trPr>
        <w:tc>
          <w:tcPr>
            <w:tcW w:w="720" w:type="dxa"/>
            <w:tcBorders>
              <w:left w:val="single" w:sz="12" w:space="0" w:color="auto"/>
            </w:tcBorders>
            <w:vAlign w:val="center"/>
          </w:tcPr>
          <w:p w14:paraId="26445208" w14:textId="77777777" w:rsidR="004971BB" w:rsidRDefault="00000000">
            <w:pPr>
              <w:jc w:val="center"/>
              <w:rPr>
                <w:sz w:val="24"/>
              </w:rPr>
            </w:pPr>
            <w:r>
              <w:rPr>
                <w:rFonts w:hint="eastAsia"/>
                <w:sz w:val="24"/>
              </w:rPr>
              <w:t>8</w:t>
            </w:r>
          </w:p>
        </w:tc>
        <w:tc>
          <w:tcPr>
            <w:tcW w:w="1260" w:type="dxa"/>
            <w:vAlign w:val="center"/>
          </w:tcPr>
          <w:p w14:paraId="260BCE5B" w14:textId="77777777" w:rsidR="004971BB" w:rsidRDefault="004971BB">
            <w:pPr>
              <w:jc w:val="center"/>
              <w:rPr>
                <w:sz w:val="24"/>
              </w:rPr>
            </w:pPr>
          </w:p>
        </w:tc>
        <w:tc>
          <w:tcPr>
            <w:tcW w:w="1980" w:type="dxa"/>
            <w:vAlign w:val="center"/>
          </w:tcPr>
          <w:p w14:paraId="2DF83D8B" w14:textId="77777777" w:rsidR="004971BB" w:rsidRDefault="004971BB">
            <w:pPr>
              <w:spacing w:before="20" w:after="20"/>
              <w:jc w:val="center"/>
              <w:rPr>
                <w:sz w:val="24"/>
              </w:rPr>
            </w:pPr>
          </w:p>
        </w:tc>
        <w:tc>
          <w:tcPr>
            <w:tcW w:w="2457" w:type="dxa"/>
            <w:vAlign w:val="center"/>
          </w:tcPr>
          <w:p w14:paraId="275DD816" w14:textId="77777777" w:rsidR="004971BB" w:rsidRDefault="004971BB">
            <w:pPr>
              <w:jc w:val="center"/>
              <w:rPr>
                <w:sz w:val="24"/>
              </w:rPr>
            </w:pPr>
          </w:p>
        </w:tc>
        <w:tc>
          <w:tcPr>
            <w:tcW w:w="1683" w:type="dxa"/>
            <w:vAlign w:val="center"/>
          </w:tcPr>
          <w:p w14:paraId="56378E9F" w14:textId="77777777" w:rsidR="004971BB" w:rsidRDefault="004971BB">
            <w:pPr>
              <w:jc w:val="center"/>
              <w:rPr>
                <w:sz w:val="24"/>
              </w:rPr>
            </w:pPr>
          </w:p>
        </w:tc>
        <w:tc>
          <w:tcPr>
            <w:tcW w:w="1260" w:type="dxa"/>
            <w:tcBorders>
              <w:right w:val="single" w:sz="12" w:space="0" w:color="auto"/>
            </w:tcBorders>
            <w:vAlign w:val="center"/>
          </w:tcPr>
          <w:p w14:paraId="2C67404E" w14:textId="77777777" w:rsidR="004971BB" w:rsidRDefault="004971BB">
            <w:pPr>
              <w:jc w:val="center"/>
              <w:rPr>
                <w:sz w:val="24"/>
              </w:rPr>
            </w:pPr>
          </w:p>
        </w:tc>
      </w:tr>
      <w:tr w:rsidR="004971BB" w14:paraId="4F258CF4" w14:textId="77777777">
        <w:trPr>
          <w:cantSplit/>
          <w:trHeight w:val="600"/>
        </w:trPr>
        <w:tc>
          <w:tcPr>
            <w:tcW w:w="720" w:type="dxa"/>
            <w:tcBorders>
              <w:left w:val="single" w:sz="12" w:space="0" w:color="auto"/>
            </w:tcBorders>
            <w:vAlign w:val="center"/>
          </w:tcPr>
          <w:p w14:paraId="6D9D1F99" w14:textId="77777777" w:rsidR="004971BB" w:rsidRDefault="00000000">
            <w:pPr>
              <w:jc w:val="center"/>
              <w:rPr>
                <w:sz w:val="24"/>
              </w:rPr>
            </w:pPr>
            <w:r>
              <w:rPr>
                <w:rFonts w:hint="eastAsia"/>
                <w:sz w:val="24"/>
              </w:rPr>
              <w:t>9</w:t>
            </w:r>
          </w:p>
        </w:tc>
        <w:tc>
          <w:tcPr>
            <w:tcW w:w="1260" w:type="dxa"/>
            <w:vAlign w:val="center"/>
          </w:tcPr>
          <w:p w14:paraId="3FD214B0" w14:textId="77777777" w:rsidR="004971BB" w:rsidRDefault="004971BB">
            <w:pPr>
              <w:jc w:val="center"/>
              <w:rPr>
                <w:sz w:val="24"/>
              </w:rPr>
            </w:pPr>
          </w:p>
        </w:tc>
        <w:tc>
          <w:tcPr>
            <w:tcW w:w="1980" w:type="dxa"/>
            <w:vAlign w:val="center"/>
          </w:tcPr>
          <w:p w14:paraId="7970712F" w14:textId="77777777" w:rsidR="004971BB" w:rsidRDefault="004971BB">
            <w:pPr>
              <w:spacing w:before="20" w:after="20"/>
              <w:jc w:val="center"/>
              <w:rPr>
                <w:sz w:val="24"/>
              </w:rPr>
            </w:pPr>
          </w:p>
        </w:tc>
        <w:tc>
          <w:tcPr>
            <w:tcW w:w="2457" w:type="dxa"/>
            <w:vAlign w:val="center"/>
          </w:tcPr>
          <w:p w14:paraId="69B322B0" w14:textId="77777777" w:rsidR="004971BB" w:rsidRDefault="004971BB">
            <w:pPr>
              <w:jc w:val="center"/>
              <w:rPr>
                <w:sz w:val="24"/>
              </w:rPr>
            </w:pPr>
          </w:p>
        </w:tc>
        <w:tc>
          <w:tcPr>
            <w:tcW w:w="1683" w:type="dxa"/>
            <w:vAlign w:val="center"/>
          </w:tcPr>
          <w:p w14:paraId="1846BBA4" w14:textId="77777777" w:rsidR="004971BB" w:rsidRDefault="004971BB">
            <w:pPr>
              <w:jc w:val="center"/>
              <w:rPr>
                <w:sz w:val="24"/>
              </w:rPr>
            </w:pPr>
          </w:p>
        </w:tc>
        <w:tc>
          <w:tcPr>
            <w:tcW w:w="1260" w:type="dxa"/>
            <w:tcBorders>
              <w:right w:val="single" w:sz="12" w:space="0" w:color="auto"/>
            </w:tcBorders>
            <w:vAlign w:val="center"/>
          </w:tcPr>
          <w:p w14:paraId="6C994629" w14:textId="77777777" w:rsidR="004971BB" w:rsidRDefault="004971BB">
            <w:pPr>
              <w:jc w:val="center"/>
              <w:rPr>
                <w:sz w:val="24"/>
              </w:rPr>
            </w:pPr>
          </w:p>
        </w:tc>
      </w:tr>
      <w:tr w:rsidR="004971BB" w14:paraId="6DF951EA" w14:textId="77777777">
        <w:trPr>
          <w:cantSplit/>
          <w:trHeight w:val="600"/>
        </w:trPr>
        <w:tc>
          <w:tcPr>
            <w:tcW w:w="720" w:type="dxa"/>
            <w:tcBorders>
              <w:left w:val="single" w:sz="12" w:space="0" w:color="auto"/>
            </w:tcBorders>
            <w:vAlign w:val="center"/>
          </w:tcPr>
          <w:p w14:paraId="6E9D426E" w14:textId="77777777" w:rsidR="004971BB" w:rsidRDefault="00000000">
            <w:pPr>
              <w:jc w:val="center"/>
              <w:rPr>
                <w:sz w:val="24"/>
              </w:rPr>
            </w:pPr>
            <w:r>
              <w:rPr>
                <w:rFonts w:hint="eastAsia"/>
                <w:sz w:val="24"/>
              </w:rPr>
              <w:t>11</w:t>
            </w:r>
          </w:p>
        </w:tc>
        <w:tc>
          <w:tcPr>
            <w:tcW w:w="1260" w:type="dxa"/>
            <w:vAlign w:val="center"/>
          </w:tcPr>
          <w:p w14:paraId="220A7557" w14:textId="77777777" w:rsidR="004971BB" w:rsidRDefault="004971BB">
            <w:pPr>
              <w:jc w:val="center"/>
              <w:rPr>
                <w:sz w:val="24"/>
              </w:rPr>
            </w:pPr>
          </w:p>
        </w:tc>
        <w:tc>
          <w:tcPr>
            <w:tcW w:w="1980" w:type="dxa"/>
            <w:vAlign w:val="center"/>
          </w:tcPr>
          <w:p w14:paraId="06445C5B" w14:textId="77777777" w:rsidR="004971BB" w:rsidRDefault="004971BB">
            <w:pPr>
              <w:spacing w:before="20" w:after="20"/>
              <w:jc w:val="center"/>
              <w:rPr>
                <w:sz w:val="24"/>
              </w:rPr>
            </w:pPr>
          </w:p>
        </w:tc>
        <w:tc>
          <w:tcPr>
            <w:tcW w:w="2457" w:type="dxa"/>
            <w:vAlign w:val="center"/>
          </w:tcPr>
          <w:p w14:paraId="0797C90F" w14:textId="77777777" w:rsidR="004971BB" w:rsidRDefault="004971BB">
            <w:pPr>
              <w:jc w:val="center"/>
              <w:rPr>
                <w:sz w:val="24"/>
              </w:rPr>
            </w:pPr>
          </w:p>
        </w:tc>
        <w:tc>
          <w:tcPr>
            <w:tcW w:w="1683" w:type="dxa"/>
            <w:vAlign w:val="center"/>
          </w:tcPr>
          <w:p w14:paraId="6508E830" w14:textId="77777777" w:rsidR="004971BB" w:rsidRDefault="004971BB">
            <w:pPr>
              <w:jc w:val="center"/>
              <w:rPr>
                <w:sz w:val="24"/>
              </w:rPr>
            </w:pPr>
          </w:p>
        </w:tc>
        <w:tc>
          <w:tcPr>
            <w:tcW w:w="1260" w:type="dxa"/>
            <w:tcBorders>
              <w:right w:val="single" w:sz="12" w:space="0" w:color="auto"/>
            </w:tcBorders>
            <w:vAlign w:val="center"/>
          </w:tcPr>
          <w:p w14:paraId="21C06BEE" w14:textId="77777777" w:rsidR="004971BB" w:rsidRDefault="004971BB">
            <w:pPr>
              <w:jc w:val="center"/>
              <w:rPr>
                <w:sz w:val="24"/>
              </w:rPr>
            </w:pPr>
          </w:p>
        </w:tc>
      </w:tr>
      <w:tr w:rsidR="004971BB" w14:paraId="61BA85C7" w14:textId="77777777">
        <w:trPr>
          <w:cantSplit/>
          <w:trHeight w:val="600"/>
        </w:trPr>
        <w:tc>
          <w:tcPr>
            <w:tcW w:w="720" w:type="dxa"/>
            <w:tcBorders>
              <w:left w:val="single" w:sz="12" w:space="0" w:color="auto"/>
            </w:tcBorders>
            <w:vAlign w:val="center"/>
          </w:tcPr>
          <w:p w14:paraId="10C870A7" w14:textId="77777777" w:rsidR="004971BB" w:rsidRDefault="00000000">
            <w:pPr>
              <w:jc w:val="center"/>
              <w:rPr>
                <w:sz w:val="24"/>
              </w:rPr>
            </w:pPr>
            <w:r>
              <w:rPr>
                <w:rFonts w:hint="eastAsia"/>
                <w:sz w:val="24"/>
              </w:rPr>
              <w:t>12</w:t>
            </w:r>
          </w:p>
        </w:tc>
        <w:tc>
          <w:tcPr>
            <w:tcW w:w="1260" w:type="dxa"/>
            <w:vAlign w:val="center"/>
          </w:tcPr>
          <w:p w14:paraId="749666D8" w14:textId="77777777" w:rsidR="004971BB" w:rsidRDefault="004971BB">
            <w:pPr>
              <w:jc w:val="center"/>
              <w:rPr>
                <w:sz w:val="24"/>
              </w:rPr>
            </w:pPr>
          </w:p>
        </w:tc>
        <w:tc>
          <w:tcPr>
            <w:tcW w:w="1980" w:type="dxa"/>
            <w:vAlign w:val="center"/>
          </w:tcPr>
          <w:p w14:paraId="48F464CE" w14:textId="77777777" w:rsidR="004971BB" w:rsidRDefault="004971BB">
            <w:pPr>
              <w:spacing w:before="20" w:after="20"/>
              <w:jc w:val="center"/>
              <w:rPr>
                <w:sz w:val="24"/>
              </w:rPr>
            </w:pPr>
          </w:p>
        </w:tc>
        <w:tc>
          <w:tcPr>
            <w:tcW w:w="2457" w:type="dxa"/>
            <w:vAlign w:val="center"/>
          </w:tcPr>
          <w:p w14:paraId="62CC01E2" w14:textId="77777777" w:rsidR="004971BB" w:rsidRDefault="004971BB">
            <w:pPr>
              <w:jc w:val="center"/>
              <w:rPr>
                <w:sz w:val="24"/>
              </w:rPr>
            </w:pPr>
          </w:p>
        </w:tc>
        <w:tc>
          <w:tcPr>
            <w:tcW w:w="1683" w:type="dxa"/>
            <w:vAlign w:val="center"/>
          </w:tcPr>
          <w:p w14:paraId="47712D24" w14:textId="77777777" w:rsidR="004971BB" w:rsidRDefault="004971BB">
            <w:pPr>
              <w:jc w:val="center"/>
              <w:rPr>
                <w:sz w:val="24"/>
              </w:rPr>
            </w:pPr>
          </w:p>
        </w:tc>
        <w:tc>
          <w:tcPr>
            <w:tcW w:w="1260" w:type="dxa"/>
            <w:tcBorders>
              <w:right w:val="single" w:sz="12" w:space="0" w:color="auto"/>
            </w:tcBorders>
            <w:vAlign w:val="center"/>
          </w:tcPr>
          <w:p w14:paraId="5BDDA973" w14:textId="77777777" w:rsidR="004971BB" w:rsidRDefault="004971BB">
            <w:pPr>
              <w:jc w:val="center"/>
              <w:rPr>
                <w:sz w:val="24"/>
              </w:rPr>
            </w:pPr>
          </w:p>
        </w:tc>
      </w:tr>
      <w:tr w:rsidR="004971BB" w14:paraId="3A7EF41D" w14:textId="77777777">
        <w:trPr>
          <w:cantSplit/>
          <w:trHeight w:val="600"/>
        </w:trPr>
        <w:tc>
          <w:tcPr>
            <w:tcW w:w="720" w:type="dxa"/>
            <w:tcBorders>
              <w:left w:val="single" w:sz="12" w:space="0" w:color="auto"/>
            </w:tcBorders>
            <w:vAlign w:val="center"/>
          </w:tcPr>
          <w:p w14:paraId="4BAB1DCD" w14:textId="77777777" w:rsidR="004971BB" w:rsidRDefault="00000000">
            <w:pPr>
              <w:jc w:val="center"/>
              <w:rPr>
                <w:sz w:val="24"/>
              </w:rPr>
            </w:pPr>
            <w:r>
              <w:rPr>
                <w:rFonts w:hint="eastAsia"/>
                <w:sz w:val="24"/>
              </w:rPr>
              <w:t>13</w:t>
            </w:r>
          </w:p>
        </w:tc>
        <w:tc>
          <w:tcPr>
            <w:tcW w:w="1260" w:type="dxa"/>
            <w:vAlign w:val="center"/>
          </w:tcPr>
          <w:p w14:paraId="7EA31AA2" w14:textId="77777777" w:rsidR="004971BB" w:rsidRDefault="004971BB">
            <w:pPr>
              <w:jc w:val="center"/>
              <w:rPr>
                <w:sz w:val="24"/>
              </w:rPr>
            </w:pPr>
          </w:p>
        </w:tc>
        <w:tc>
          <w:tcPr>
            <w:tcW w:w="1980" w:type="dxa"/>
            <w:vAlign w:val="center"/>
          </w:tcPr>
          <w:p w14:paraId="5241BEE6" w14:textId="77777777" w:rsidR="004971BB" w:rsidRDefault="004971BB">
            <w:pPr>
              <w:spacing w:before="20" w:after="20"/>
              <w:jc w:val="center"/>
              <w:rPr>
                <w:sz w:val="24"/>
              </w:rPr>
            </w:pPr>
          </w:p>
        </w:tc>
        <w:tc>
          <w:tcPr>
            <w:tcW w:w="2457" w:type="dxa"/>
            <w:vAlign w:val="center"/>
          </w:tcPr>
          <w:p w14:paraId="3F4555BF" w14:textId="77777777" w:rsidR="004971BB" w:rsidRDefault="004971BB">
            <w:pPr>
              <w:jc w:val="center"/>
              <w:rPr>
                <w:sz w:val="24"/>
              </w:rPr>
            </w:pPr>
          </w:p>
        </w:tc>
        <w:tc>
          <w:tcPr>
            <w:tcW w:w="1683" w:type="dxa"/>
            <w:vAlign w:val="center"/>
          </w:tcPr>
          <w:p w14:paraId="61F75235" w14:textId="77777777" w:rsidR="004971BB" w:rsidRDefault="004971BB">
            <w:pPr>
              <w:jc w:val="center"/>
              <w:rPr>
                <w:sz w:val="24"/>
              </w:rPr>
            </w:pPr>
          </w:p>
        </w:tc>
        <w:tc>
          <w:tcPr>
            <w:tcW w:w="1260" w:type="dxa"/>
            <w:tcBorders>
              <w:right w:val="single" w:sz="12" w:space="0" w:color="auto"/>
            </w:tcBorders>
            <w:vAlign w:val="center"/>
          </w:tcPr>
          <w:p w14:paraId="6819A294" w14:textId="77777777" w:rsidR="004971BB" w:rsidRDefault="004971BB">
            <w:pPr>
              <w:jc w:val="center"/>
              <w:rPr>
                <w:sz w:val="24"/>
              </w:rPr>
            </w:pPr>
          </w:p>
        </w:tc>
      </w:tr>
      <w:tr w:rsidR="004971BB" w14:paraId="5CBF434C" w14:textId="77777777">
        <w:trPr>
          <w:cantSplit/>
          <w:trHeight w:val="600"/>
        </w:trPr>
        <w:tc>
          <w:tcPr>
            <w:tcW w:w="720" w:type="dxa"/>
            <w:tcBorders>
              <w:left w:val="single" w:sz="12" w:space="0" w:color="auto"/>
            </w:tcBorders>
            <w:vAlign w:val="center"/>
          </w:tcPr>
          <w:p w14:paraId="3367C90A" w14:textId="77777777" w:rsidR="004971BB" w:rsidRDefault="00000000">
            <w:pPr>
              <w:jc w:val="center"/>
              <w:rPr>
                <w:sz w:val="24"/>
              </w:rPr>
            </w:pPr>
            <w:r>
              <w:rPr>
                <w:rFonts w:hint="eastAsia"/>
                <w:sz w:val="24"/>
              </w:rPr>
              <w:t>14</w:t>
            </w:r>
          </w:p>
        </w:tc>
        <w:tc>
          <w:tcPr>
            <w:tcW w:w="1260" w:type="dxa"/>
            <w:vAlign w:val="center"/>
          </w:tcPr>
          <w:p w14:paraId="2F984991" w14:textId="77777777" w:rsidR="004971BB" w:rsidRDefault="004971BB">
            <w:pPr>
              <w:jc w:val="center"/>
              <w:rPr>
                <w:sz w:val="24"/>
              </w:rPr>
            </w:pPr>
          </w:p>
        </w:tc>
        <w:tc>
          <w:tcPr>
            <w:tcW w:w="1980" w:type="dxa"/>
            <w:vAlign w:val="center"/>
          </w:tcPr>
          <w:p w14:paraId="004B1DB7" w14:textId="77777777" w:rsidR="004971BB" w:rsidRDefault="004971BB">
            <w:pPr>
              <w:jc w:val="center"/>
              <w:rPr>
                <w:sz w:val="24"/>
              </w:rPr>
            </w:pPr>
          </w:p>
        </w:tc>
        <w:tc>
          <w:tcPr>
            <w:tcW w:w="2457" w:type="dxa"/>
            <w:vAlign w:val="center"/>
          </w:tcPr>
          <w:p w14:paraId="5CBFA762" w14:textId="77777777" w:rsidR="004971BB" w:rsidRDefault="004971BB">
            <w:pPr>
              <w:jc w:val="center"/>
              <w:rPr>
                <w:sz w:val="24"/>
              </w:rPr>
            </w:pPr>
          </w:p>
        </w:tc>
        <w:tc>
          <w:tcPr>
            <w:tcW w:w="1683" w:type="dxa"/>
            <w:vAlign w:val="center"/>
          </w:tcPr>
          <w:p w14:paraId="3F853365" w14:textId="77777777" w:rsidR="004971BB" w:rsidRDefault="004971BB">
            <w:pPr>
              <w:jc w:val="center"/>
              <w:rPr>
                <w:sz w:val="24"/>
              </w:rPr>
            </w:pPr>
          </w:p>
        </w:tc>
        <w:tc>
          <w:tcPr>
            <w:tcW w:w="1260" w:type="dxa"/>
            <w:tcBorders>
              <w:right w:val="single" w:sz="12" w:space="0" w:color="auto"/>
            </w:tcBorders>
            <w:vAlign w:val="center"/>
          </w:tcPr>
          <w:p w14:paraId="741174EB" w14:textId="77777777" w:rsidR="004971BB" w:rsidRDefault="004971BB">
            <w:pPr>
              <w:jc w:val="center"/>
              <w:rPr>
                <w:sz w:val="24"/>
              </w:rPr>
            </w:pPr>
          </w:p>
        </w:tc>
      </w:tr>
      <w:tr w:rsidR="004971BB" w14:paraId="3E85A457" w14:textId="77777777">
        <w:trPr>
          <w:cantSplit/>
          <w:trHeight w:val="600"/>
        </w:trPr>
        <w:tc>
          <w:tcPr>
            <w:tcW w:w="720" w:type="dxa"/>
            <w:tcBorders>
              <w:left w:val="single" w:sz="12" w:space="0" w:color="auto"/>
            </w:tcBorders>
            <w:vAlign w:val="center"/>
          </w:tcPr>
          <w:p w14:paraId="3085920D" w14:textId="77777777" w:rsidR="004971BB" w:rsidRDefault="004971BB">
            <w:pPr>
              <w:jc w:val="center"/>
              <w:rPr>
                <w:sz w:val="24"/>
              </w:rPr>
            </w:pPr>
          </w:p>
          <w:p w14:paraId="0F40D597" w14:textId="77777777" w:rsidR="004971BB" w:rsidRDefault="004971BB">
            <w:pPr>
              <w:jc w:val="center"/>
              <w:rPr>
                <w:sz w:val="24"/>
              </w:rPr>
            </w:pPr>
          </w:p>
        </w:tc>
        <w:tc>
          <w:tcPr>
            <w:tcW w:w="1260" w:type="dxa"/>
            <w:vAlign w:val="center"/>
          </w:tcPr>
          <w:p w14:paraId="454EC5AA" w14:textId="77777777" w:rsidR="004971BB" w:rsidRDefault="004971BB">
            <w:pPr>
              <w:jc w:val="center"/>
              <w:rPr>
                <w:sz w:val="24"/>
              </w:rPr>
            </w:pPr>
          </w:p>
        </w:tc>
        <w:tc>
          <w:tcPr>
            <w:tcW w:w="1980" w:type="dxa"/>
            <w:vAlign w:val="center"/>
          </w:tcPr>
          <w:p w14:paraId="7A01F35B" w14:textId="77777777" w:rsidR="004971BB" w:rsidRDefault="004971BB">
            <w:pPr>
              <w:jc w:val="center"/>
              <w:rPr>
                <w:sz w:val="24"/>
              </w:rPr>
            </w:pPr>
          </w:p>
        </w:tc>
        <w:tc>
          <w:tcPr>
            <w:tcW w:w="2457" w:type="dxa"/>
            <w:vAlign w:val="center"/>
          </w:tcPr>
          <w:p w14:paraId="37E1D9C7" w14:textId="77777777" w:rsidR="004971BB" w:rsidRDefault="004971BB">
            <w:pPr>
              <w:jc w:val="center"/>
              <w:rPr>
                <w:sz w:val="24"/>
              </w:rPr>
            </w:pPr>
          </w:p>
        </w:tc>
        <w:tc>
          <w:tcPr>
            <w:tcW w:w="1683" w:type="dxa"/>
            <w:vAlign w:val="center"/>
          </w:tcPr>
          <w:p w14:paraId="6E6C7A89" w14:textId="77777777" w:rsidR="004971BB" w:rsidRDefault="004971BB">
            <w:pPr>
              <w:jc w:val="center"/>
              <w:rPr>
                <w:sz w:val="24"/>
              </w:rPr>
            </w:pPr>
          </w:p>
        </w:tc>
        <w:tc>
          <w:tcPr>
            <w:tcW w:w="1260" w:type="dxa"/>
            <w:tcBorders>
              <w:right w:val="single" w:sz="12" w:space="0" w:color="auto"/>
            </w:tcBorders>
            <w:vAlign w:val="center"/>
          </w:tcPr>
          <w:p w14:paraId="52A5D267" w14:textId="77777777" w:rsidR="004971BB" w:rsidRDefault="004971BB">
            <w:pPr>
              <w:jc w:val="center"/>
              <w:rPr>
                <w:sz w:val="24"/>
              </w:rPr>
            </w:pPr>
          </w:p>
        </w:tc>
      </w:tr>
      <w:tr w:rsidR="004971BB" w14:paraId="404CA24A" w14:textId="77777777">
        <w:trPr>
          <w:cantSplit/>
          <w:trHeight w:val="600"/>
        </w:trPr>
        <w:tc>
          <w:tcPr>
            <w:tcW w:w="720" w:type="dxa"/>
            <w:tcBorders>
              <w:left w:val="single" w:sz="12" w:space="0" w:color="auto"/>
            </w:tcBorders>
            <w:vAlign w:val="center"/>
          </w:tcPr>
          <w:p w14:paraId="27FE7F2A" w14:textId="77777777" w:rsidR="004971BB" w:rsidRDefault="004971BB">
            <w:pPr>
              <w:jc w:val="center"/>
              <w:rPr>
                <w:sz w:val="24"/>
              </w:rPr>
            </w:pPr>
          </w:p>
        </w:tc>
        <w:tc>
          <w:tcPr>
            <w:tcW w:w="1260" w:type="dxa"/>
            <w:vAlign w:val="center"/>
          </w:tcPr>
          <w:p w14:paraId="696134C3" w14:textId="77777777" w:rsidR="004971BB" w:rsidRDefault="004971BB">
            <w:pPr>
              <w:jc w:val="center"/>
              <w:rPr>
                <w:sz w:val="24"/>
              </w:rPr>
            </w:pPr>
          </w:p>
        </w:tc>
        <w:tc>
          <w:tcPr>
            <w:tcW w:w="1980" w:type="dxa"/>
            <w:vAlign w:val="center"/>
          </w:tcPr>
          <w:p w14:paraId="51321A1F" w14:textId="77777777" w:rsidR="004971BB" w:rsidRDefault="004971BB">
            <w:pPr>
              <w:jc w:val="center"/>
              <w:rPr>
                <w:sz w:val="24"/>
              </w:rPr>
            </w:pPr>
          </w:p>
        </w:tc>
        <w:tc>
          <w:tcPr>
            <w:tcW w:w="2457" w:type="dxa"/>
            <w:vAlign w:val="center"/>
          </w:tcPr>
          <w:p w14:paraId="0A20E5B7" w14:textId="77777777" w:rsidR="004971BB" w:rsidRDefault="004971BB">
            <w:pPr>
              <w:jc w:val="center"/>
              <w:rPr>
                <w:sz w:val="24"/>
              </w:rPr>
            </w:pPr>
          </w:p>
        </w:tc>
        <w:tc>
          <w:tcPr>
            <w:tcW w:w="1683" w:type="dxa"/>
            <w:vAlign w:val="center"/>
          </w:tcPr>
          <w:p w14:paraId="2B1957C7" w14:textId="77777777" w:rsidR="004971BB" w:rsidRDefault="004971BB">
            <w:pPr>
              <w:jc w:val="center"/>
              <w:rPr>
                <w:sz w:val="24"/>
              </w:rPr>
            </w:pPr>
          </w:p>
        </w:tc>
        <w:tc>
          <w:tcPr>
            <w:tcW w:w="1260" w:type="dxa"/>
            <w:tcBorders>
              <w:right w:val="single" w:sz="12" w:space="0" w:color="auto"/>
            </w:tcBorders>
            <w:vAlign w:val="center"/>
          </w:tcPr>
          <w:p w14:paraId="06492CE9" w14:textId="77777777" w:rsidR="004971BB" w:rsidRDefault="004971BB">
            <w:pPr>
              <w:jc w:val="center"/>
              <w:rPr>
                <w:sz w:val="24"/>
              </w:rPr>
            </w:pPr>
          </w:p>
        </w:tc>
      </w:tr>
      <w:tr w:rsidR="004971BB" w14:paraId="6BDE884B" w14:textId="77777777">
        <w:trPr>
          <w:trHeight w:val="403"/>
        </w:trPr>
        <w:tc>
          <w:tcPr>
            <w:tcW w:w="9360" w:type="dxa"/>
            <w:gridSpan w:val="6"/>
            <w:tcBorders>
              <w:left w:val="single" w:sz="12" w:space="0" w:color="auto"/>
              <w:right w:val="single" w:sz="12" w:space="0" w:color="auto"/>
            </w:tcBorders>
            <w:vAlign w:val="center"/>
          </w:tcPr>
          <w:p w14:paraId="56FABAD6" w14:textId="77777777" w:rsidR="004971BB" w:rsidRDefault="00000000">
            <w:pPr>
              <w:pStyle w:val="TOC1"/>
              <w:spacing w:before="0" w:after="0"/>
              <w:rPr>
                <w:rFonts w:ascii="Arial"/>
                <w:caps w:val="0"/>
                <w:szCs w:val="20"/>
              </w:rPr>
            </w:pPr>
            <w:r>
              <w:rPr>
                <w:rFonts w:ascii="Arial" w:hint="eastAsia"/>
                <w:caps w:val="0"/>
                <w:szCs w:val="20"/>
              </w:rPr>
              <w:t>填表说明</w:t>
            </w:r>
          </w:p>
        </w:tc>
      </w:tr>
      <w:tr w:rsidR="004971BB" w14:paraId="1914C461" w14:textId="77777777">
        <w:trPr>
          <w:trHeight w:val="715"/>
        </w:trPr>
        <w:tc>
          <w:tcPr>
            <w:tcW w:w="9360" w:type="dxa"/>
            <w:gridSpan w:val="6"/>
            <w:tcBorders>
              <w:left w:val="single" w:sz="12" w:space="0" w:color="auto"/>
              <w:bottom w:val="single" w:sz="12" w:space="0" w:color="auto"/>
              <w:right w:val="single" w:sz="12" w:space="0" w:color="auto"/>
            </w:tcBorders>
          </w:tcPr>
          <w:p w14:paraId="531F9C4E" w14:textId="77777777" w:rsidR="004971BB" w:rsidRDefault="00000000">
            <w:pPr>
              <w:numPr>
                <w:ilvl w:val="0"/>
                <w:numId w:val="15"/>
              </w:numPr>
              <w:jc w:val="both"/>
              <w:rPr>
                <w:sz w:val="18"/>
              </w:rPr>
            </w:pPr>
            <w:r>
              <w:rPr>
                <w:rFonts w:hint="eastAsia"/>
                <w:sz w:val="18"/>
              </w:rPr>
              <w:t>角色可以是开发者、</w:t>
            </w:r>
            <w:r>
              <w:rPr>
                <w:sz w:val="18"/>
              </w:rPr>
              <w:t>PPQA</w:t>
            </w:r>
            <w:r>
              <w:rPr>
                <w:rFonts w:hint="eastAsia"/>
                <w:sz w:val="18"/>
              </w:rPr>
              <w:t>、评审员、记录员、评审组织者、管理人员、客户等，角色名应当反映在评审会议中担任的职责。</w:t>
            </w:r>
          </w:p>
          <w:p w14:paraId="7EBC4E4C" w14:textId="77777777" w:rsidR="004971BB" w:rsidRDefault="00000000">
            <w:pPr>
              <w:numPr>
                <w:ilvl w:val="0"/>
                <w:numId w:val="15"/>
              </w:numPr>
              <w:jc w:val="both"/>
            </w:pPr>
            <w:r>
              <w:rPr>
                <w:rFonts w:hint="eastAsia"/>
                <w:sz w:val="18"/>
              </w:rPr>
              <w:t>本表由评审组织者在会议前准备好，并放置在会议室入口处，由参与人员签名。</w:t>
            </w:r>
          </w:p>
        </w:tc>
      </w:tr>
    </w:tbl>
    <w:p w14:paraId="4CBE8000" w14:textId="77777777" w:rsidR="004971BB" w:rsidRDefault="004971BB">
      <w:pPr>
        <w:pStyle w:val="af7"/>
        <w:jc w:val="center"/>
        <w:rPr>
          <w:sz w:val="30"/>
        </w:rPr>
      </w:pPr>
    </w:p>
    <w:p w14:paraId="434153C5" w14:textId="77777777" w:rsidR="004971BB" w:rsidRDefault="004971BB">
      <w:pPr>
        <w:pStyle w:val="af7"/>
        <w:jc w:val="center"/>
        <w:rPr>
          <w:sz w:val="30"/>
        </w:rPr>
      </w:pPr>
    </w:p>
    <w:p w14:paraId="3C378941" w14:textId="77777777" w:rsidR="004971BB" w:rsidRDefault="004971BB">
      <w:pPr>
        <w:pStyle w:val="af7"/>
        <w:jc w:val="center"/>
        <w:rPr>
          <w:sz w:val="30"/>
        </w:rPr>
      </w:pPr>
    </w:p>
    <w:p w14:paraId="3999508A" w14:textId="77777777" w:rsidR="004971BB" w:rsidRDefault="004971BB">
      <w:pPr>
        <w:pStyle w:val="af7"/>
        <w:jc w:val="center"/>
        <w:rPr>
          <w:sz w:val="30"/>
        </w:rPr>
      </w:pPr>
    </w:p>
    <w:sectPr w:rsidR="004971BB">
      <w:headerReference w:type="default" r:id="rId8"/>
      <w:footerReference w:type="default" r:id="rId9"/>
      <w:headerReference w:type="first" r:id="rId10"/>
      <w:footerReference w:type="first" r:id="rId11"/>
      <w:pgSz w:w="11907" w:h="16840"/>
      <w:pgMar w:top="1701" w:right="1440" w:bottom="1599" w:left="1440" w:header="1077"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4857" w14:textId="77777777" w:rsidR="005D362A" w:rsidRDefault="005D362A">
      <w:pPr>
        <w:spacing w:line="240" w:lineRule="auto"/>
      </w:pPr>
      <w:r>
        <w:separator/>
      </w:r>
    </w:p>
  </w:endnote>
  <w:endnote w:type="continuationSeparator" w:id="0">
    <w:p w14:paraId="76634899" w14:textId="77777777" w:rsidR="005D362A" w:rsidRDefault="005D36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0" w:usb1="00000000" w:usb2="00000010" w:usb3="00000000" w:csb0="00040000" w:csb1="00000000"/>
  </w:font>
  <w:font w:name="Times">
    <w:altName w:val="Times New Roman"/>
    <w:panose1 w:val="02020603050405020304"/>
    <w:charset w:val="00"/>
    <w:family w:val="auto"/>
    <w:pitch w:val="default"/>
    <w:sig w:usb0="00000000"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2">
    <w:altName w:val="Kingsoft Mark"/>
    <w:panose1 w:val="050201020105070707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2EAB" w14:textId="77777777" w:rsidR="004971BB" w:rsidRDefault="004971BB">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F565" w14:textId="77777777" w:rsidR="004971BB" w:rsidRDefault="004971B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0D962" w14:textId="77777777" w:rsidR="005D362A" w:rsidRDefault="005D362A">
      <w:pPr>
        <w:spacing w:line="240" w:lineRule="auto"/>
      </w:pPr>
      <w:r>
        <w:separator/>
      </w:r>
    </w:p>
  </w:footnote>
  <w:footnote w:type="continuationSeparator" w:id="0">
    <w:p w14:paraId="19FFF324" w14:textId="77777777" w:rsidR="005D362A" w:rsidRDefault="005D36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4DA1" w14:textId="77777777" w:rsidR="004971BB" w:rsidRDefault="004971BB">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DD0D" w14:textId="77777777" w:rsidR="004971BB" w:rsidRDefault="004971BB">
    <w:pPr>
      <w:pStyle w:val="ad"/>
      <w:ind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D18442"/>
    <w:multiLevelType w:val="singleLevel"/>
    <w:tmpl w:val="A8D18442"/>
    <w:lvl w:ilvl="0">
      <w:start w:val="1"/>
      <w:numFmt w:val="decimal"/>
      <w:suff w:val="nothing"/>
      <w:lvlText w:val="（%1）"/>
      <w:lvlJc w:val="left"/>
    </w:lvl>
  </w:abstractNum>
  <w:abstractNum w:abstractNumId="1" w15:restartNumberingAfterBreak="0">
    <w:nsid w:val="AC5CFC0E"/>
    <w:multiLevelType w:val="singleLevel"/>
    <w:tmpl w:val="AC5CFC0E"/>
    <w:lvl w:ilvl="0">
      <w:start w:val="1"/>
      <w:numFmt w:val="decimal"/>
      <w:lvlText w:val="(%1)"/>
      <w:lvlJc w:val="left"/>
      <w:pPr>
        <w:tabs>
          <w:tab w:val="left" w:pos="312"/>
        </w:tabs>
      </w:pPr>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1" w15:restartNumberingAfterBreak="0">
    <w:nsid w:val="FFFFFFFB"/>
    <w:multiLevelType w:val="multilevel"/>
    <w:tmpl w:val="FFFFFFFB"/>
    <w:lvl w:ilvl="0">
      <w:start w:val="1"/>
      <w:numFmt w:val="decimal"/>
      <w:pStyle w:val="1"/>
      <w:lvlText w:val="%1."/>
      <w:lvlJc w:val="left"/>
    </w:lvl>
    <w:lvl w:ilvl="1">
      <w:start w:val="1"/>
      <w:numFmt w:val="decimal"/>
      <w:pStyle w:val="21"/>
      <w:lvlText w:val="%1.%2"/>
      <w:lvlJc w:val="left"/>
    </w:lvl>
    <w:lvl w:ilvl="2">
      <w:start w:val="1"/>
      <w:numFmt w:val="decimal"/>
      <w:pStyle w:val="31"/>
      <w:lvlText w:val="%1.%2.%3"/>
      <w:lvlJc w:val="left"/>
    </w:lvl>
    <w:lvl w:ilvl="3">
      <w:start w:val="1"/>
      <w:numFmt w:val="decimal"/>
      <w:pStyle w:val="41"/>
      <w:lvlText w:val="%1.%2.%3.%4"/>
      <w:lvlJc w:val="left"/>
    </w:lvl>
    <w:lvl w:ilvl="4">
      <w:start w:val="1"/>
      <w:numFmt w:val="decimal"/>
      <w:pStyle w:val="51"/>
      <w:lvlText w:val="%1.%2.%3.%4.%5"/>
      <w:lvlJc w:val="left"/>
    </w:lvl>
    <w:lvl w:ilvl="5">
      <w:start w:val="1"/>
      <w:numFmt w:val="decimal"/>
      <w:pStyle w:val="6"/>
      <w:lvlText w:val="%1.%2.%3.%4.%5.%6"/>
      <w:lvlJc w:val="left"/>
    </w:lvl>
    <w:lvl w:ilvl="6">
      <w:start w:val="1"/>
      <w:numFmt w:val="decimal"/>
      <w:pStyle w:val="7"/>
      <w:lvlText w:val="%1.%2.%3.%4.%5.%6.%7"/>
      <w:lvlJc w:val="left"/>
    </w:lvl>
    <w:lvl w:ilvl="7">
      <w:start w:val="1"/>
      <w:numFmt w:val="decimal"/>
      <w:pStyle w:val="8"/>
      <w:lvlText w:val="%1.%2.%3.%4.%5.%6.%7.%8"/>
      <w:lvlJc w:val="left"/>
    </w:lvl>
    <w:lvl w:ilvl="8">
      <w:start w:val="1"/>
      <w:numFmt w:val="decimal"/>
      <w:pStyle w:val="9"/>
      <w:lvlText w:val="%1.%2.%3.%4.%5.%6.%7.%8.%9"/>
      <w:lvlJc w:val="left"/>
    </w:lvl>
  </w:abstractNum>
  <w:abstractNum w:abstractNumId="12" w15:restartNumberingAfterBreak="0">
    <w:nsid w:val="10A4165F"/>
    <w:multiLevelType w:val="singleLevel"/>
    <w:tmpl w:val="10A4165F"/>
    <w:lvl w:ilvl="0">
      <w:start w:val="1"/>
      <w:numFmt w:val="decimal"/>
      <w:suff w:val="nothing"/>
      <w:lvlText w:val="（%1）"/>
      <w:lvlJc w:val="left"/>
    </w:lvl>
  </w:abstractNum>
  <w:abstractNum w:abstractNumId="13" w15:restartNumberingAfterBreak="0">
    <w:nsid w:val="1FC92C27"/>
    <w:multiLevelType w:val="multilevel"/>
    <w:tmpl w:val="1FC92C27"/>
    <w:lvl w:ilvl="0">
      <w:start w:val="1"/>
      <w:numFmt w:val="decimal"/>
      <w:pStyle w:val="Bullet"/>
      <w:lvlText w:val="%1."/>
      <w:lvlJc w:val="left"/>
      <w:pPr>
        <w:tabs>
          <w:tab w:val="left" w:pos="1080"/>
        </w:tabs>
        <w:ind w:left="1080" w:hanging="360"/>
      </w:pPr>
      <w:rPr>
        <w:rFonts w:hint="eastAsia"/>
      </w:rPr>
    </w:lvl>
    <w:lvl w:ilvl="1">
      <w:start w:val="1"/>
      <w:numFmt w:val="lowerLetter"/>
      <w:lvlText w:val="%2)"/>
      <w:lvlJc w:val="left"/>
      <w:pPr>
        <w:tabs>
          <w:tab w:val="left" w:pos="1560"/>
        </w:tabs>
        <w:ind w:left="1560" w:hanging="420"/>
      </w:pPr>
    </w:lvl>
    <w:lvl w:ilvl="2">
      <w:start w:val="1"/>
      <w:numFmt w:val="lowerRoman"/>
      <w:lvlText w:val="%3."/>
      <w:lvlJc w:val="right"/>
      <w:pPr>
        <w:tabs>
          <w:tab w:val="left" w:pos="1980"/>
        </w:tabs>
        <w:ind w:left="1980" w:hanging="420"/>
      </w:pPr>
    </w:lvl>
    <w:lvl w:ilvl="3">
      <w:start w:val="1"/>
      <w:numFmt w:val="decimal"/>
      <w:lvlText w:val="%4."/>
      <w:lvlJc w:val="left"/>
      <w:pPr>
        <w:tabs>
          <w:tab w:val="left" w:pos="2400"/>
        </w:tabs>
        <w:ind w:left="2400" w:hanging="420"/>
      </w:pPr>
    </w:lvl>
    <w:lvl w:ilvl="4">
      <w:start w:val="1"/>
      <w:numFmt w:val="lowerLetter"/>
      <w:lvlText w:val="%5)"/>
      <w:lvlJc w:val="left"/>
      <w:pPr>
        <w:tabs>
          <w:tab w:val="left" w:pos="2820"/>
        </w:tabs>
        <w:ind w:left="2820" w:hanging="420"/>
      </w:pPr>
    </w:lvl>
    <w:lvl w:ilvl="5">
      <w:start w:val="1"/>
      <w:numFmt w:val="lowerRoman"/>
      <w:lvlText w:val="%6."/>
      <w:lvlJc w:val="right"/>
      <w:pPr>
        <w:tabs>
          <w:tab w:val="left" w:pos="3240"/>
        </w:tabs>
        <w:ind w:left="3240" w:hanging="420"/>
      </w:pPr>
    </w:lvl>
    <w:lvl w:ilvl="6">
      <w:start w:val="1"/>
      <w:numFmt w:val="decimal"/>
      <w:lvlText w:val="%7."/>
      <w:lvlJc w:val="left"/>
      <w:pPr>
        <w:tabs>
          <w:tab w:val="left" w:pos="3660"/>
        </w:tabs>
        <w:ind w:left="3660" w:hanging="420"/>
      </w:pPr>
    </w:lvl>
    <w:lvl w:ilvl="7">
      <w:start w:val="1"/>
      <w:numFmt w:val="lowerLetter"/>
      <w:lvlText w:val="%8)"/>
      <w:lvlJc w:val="left"/>
      <w:pPr>
        <w:tabs>
          <w:tab w:val="left" w:pos="4080"/>
        </w:tabs>
        <w:ind w:left="4080" w:hanging="420"/>
      </w:pPr>
    </w:lvl>
    <w:lvl w:ilvl="8">
      <w:start w:val="1"/>
      <w:numFmt w:val="lowerRoman"/>
      <w:lvlText w:val="%9."/>
      <w:lvlJc w:val="right"/>
      <w:pPr>
        <w:tabs>
          <w:tab w:val="left" w:pos="4500"/>
        </w:tabs>
        <w:ind w:left="4500" w:hanging="420"/>
      </w:pPr>
    </w:lvl>
  </w:abstractNum>
  <w:abstractNum w:abstractNumId="14" w15:restartNumberingAfterBreak="0">
    <w:nsid w:val="1FD61727"/>
    <w:multiLevelType w:val="multilevel"/>
    <w:tmpl w:val="1FD61727"/>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740513434">
    <w:abstractNumId w:val="11"/>
  </w:num>
  <w:num w:numId="2" w16cid:durableId="1120222294">
    <w:abstractNumId w:val="5"/>
  </w:num>
  <w:num w:numId="3" w16cid:durableId="1482188558">
    <w:abstractNumId w:val="7"/>
  </w:num>
  <w:num w:numId="4" w16cid:durableId="1297226160">
    <w:abstractNumId w:val="10"/>
  </w:num>
  <w:num w:numId="5" w16cid:durableId="214659997">
    <w:abstractNumId w:val="8"/>
  </w:num>
  <w:num w:numId="6" w16cid:durableId="204610978">
    <w:abstractNumId w:val="4"/>
  </w:num>
  <w:num w:numId="7" w16cid:durableId="526599917">
    <w:abstractNumId w:val="9"/>
  </w:num>
  <w:num w:numId="8" w16cid:durableId="955452164">
    <w:abstractNumId w:val="6"/>
  </w:num>
  <w:num w:numId="9" w16cid:durableId="1059019903">
    <w:abstractNumId w:val="3"/>
  </w:num>
  <w:num w:numId="10" w16cid:durableId="747577274">
    <w:abstractNumId w:val="2"/>
  </w:num>
  <w:num w:numId="11" w16cid:durableId="1285621508">
    <w:abstractNumId w:val="13"/>
  </w:num>
  <w:num w:numId="12" w16cid:durableId="441537116">
    <w:abstractNumId w:val="1"/>
  </w:num>
  <w:num w:numId="13" w16cid:durableId="1427262451">
    <w:abstractNumId w:val="12"/>
  </w:num>
  <w:num w:numId="14" w16cid:durableId="1132598282">
    <w:abstractNumId w:val="0"/>
  </w:num>
  <w:num w:numId="15" w16cid:durableId="3625607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oNotHyphenateCaps/>
  <w:noPunctuationKerning/>
  <w:characterSpacingControl w:val="doNotCompress"/>
  <w:footnotePr>
    <w:footnote w:id="-1"/>
    <w:footnote w:id="0"/>
  </w:footnotePr>
  <w:endnotePr>
    <w:endnote w:id="-1"/>
    <w:endnote w:id="0"/>
  </w:endnotePr>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BA69E2"/>
    <w:rsid w:val="A7FA60AE"/>
    <w:rsid w:val="FF9F5C51"/>
    <w:rsid w:val="00000171"/>
    <w:rsid w:val="00001DC3"/>
    <w:rsid w:val="00032009"/>
    <w:rsid w:val="000415C9"/>
    <w:rsid w:val="000A7960"/>
    <w:rsid w:val="0015101E"/>
    <w:rsid w:val="001524B7"/>
    <w:rsid w:val="00181990"/>
    <w:rsid w:val="00195799"/>
    <w:rsid w:val="001D0FB9"/>
    <w:rsid w:val="00203B72"/>
    <w:rsid w:val="002159CC"/>
    <w:rsid w:val="0023346A"/>
    <w:rsid w:val="002336F9"/>
    <w:rsid w:val="00237E19"/>
    <w:rsid w:val="00247F97"/>
    <w:rsid w:val="00260777"/>
    <w:rsid w:val="002A1152"/>
    <w:rsid w:val="002A1DAE"/>
    <w:rsid w:val="002B19FC"/>
    <w:rsid w:val="002B548B"/>
    <w:rsid w:val="002D00B0"/>
    <w:rsid w:val="002D1384"/>
    <w:rsid w:val="002E2A4A"/>
    <w:rsid w:val="002E479F"/>
    <w:rsid w:val="003A4F83"/>
    <w:rsid w:val="003B0612"/>
    <w:rsid w:val="003B06C3"/>
    <w:rsid w:val="003B47A3"/>
    <w:rsid w:val="003C481E"/>
    <w:rsid w:val="003D6A9F"/>
    <w:rsid w:val="004007D2"/>
    <w:rsid w:val="004019D4"/>
    <w:rsid w:val="00404D2D"/>
    <w:rsid w:val="00411410"/>
    <w:rsid w:val="00431F08"/>
    <w:rsid w:val="004663BF"/>
    <w:rsid w:val="0048263D"/>
    <w:rsid w:val="004971BB"/>
    <w:rsid w:val="005528CF"/>
    <w:rsid w:val="00564840"/>
    <w:rsid w:val="005A7153"/>
    <w:rsid w:val="005C1CF4"/>
    <w:rsid w:val="005D362A"/>
    <w:rsid w:val="005D6903"/>
    <w:rsid w:val="005E2314"/>
    <w:rsid w:val="006244DE"/>
    <w:rsid w:val="006A540E"/>
    <w:rsid w:val="006A6502"/>
    <w:rsid w:val="00716E2F"/>
    <w:rsid w:val="007219EE"/>
    <w:rsid w:val="00745113"/>
    <w:rsid w:val="007777F3"/>
    <w:rsid w:val="007C48A9"/>
    <w:rsid w:val="007D5005"/>
    <w:rsid w:val="0080432E"/>
    <w:rsid w:val="00821768"/>
    <w:rsid w:val="0085099D"/>
    <w:rsid w:val="008658FE"/>
    <w:rsid w:val="00893BF0"/>
    <w:rsid w:val="008E5495"/>
    <w:rsid w:val="0091263D"/>
    <w:rsid w:val="00943B39"/>
    <w:rsid w:val="009541B7"/>
    <w:rsid w:val="009E3AF7"/>
    <w:rsid w:val="009E3CC9"/>
    <w:rsid w:val="00A1757B"/>
    <w:rsid w:val="00A4059D"/>
    <w:rsid w:val="00A473B0"/>
    <w:rsid w:val="00AA5DEA"/>
    <w:rsid w:val="00AD11E4"/>
    <w:rsid w:val="00AD79F2"/>
    <w:rsid w:val="00AF751C"/>
    <w:rsid w:val="00B10BDE"/>
    <w:rsid w:val="00B36351"/>
    <w:rsid w:val="00B369D0"/>
    <w:rsid w:val="00B4353A"/>
    <w:rsid w:val="00B92363"/>
    <w:rsid w:val="00B972AB"/>
    <w:rsid w:val="00B97623"/>
    <w:rsid w:val="00BA70C1"/>
    <w:rsid w:val="00BC523D"/>
    <w:rsid w:val="00BF03FB"/>
    <w:rsid w:val="00C31042"/>
    <w:rsid w:val="00C75820"/>
    <w:rsid w:val="00C81F93"/>
    <w:rsid w:val="00C87443"/>
    <w:rsid w:val="00CB1EBE"/>
    <w:rsid w:val="00CB6E9B"/>
    <w:rsid w:val="00CD7614"/>
    <w:rsid w:val="00CE1851"/>
    <w:rsid w:val="00CF4E5D"/>
    <w:rsid w:val="00D202B0"/>
    <w:rsid w:val="00D635BD"/>
    <w:rsid w:val="00D90891"/>
    <w:rsid w:val="00D91B58"/>
    <w:rsid w:val="00DA6D7A"/>
    <w:rsid w:val="00DD3826"/>
    <w:rsid w:val="00DE30D0"/>
    <w:rsid w:val="00E246D3"/>
    <w:rsid w:val="00E57093"/>
    <w:rsid w:val="00E633E2"/>
    <w:rsid w:val="00E7176A"/>
    <w:rsid w:val="00EA554D"/>
    <w:rsid w:val="00F04F1D"/>
    <w:rsid w:val="00F34887"/>
    <w:rsid w:val="00FD19D6"/>
    <w:rsid w:val="00FE781C"/>
    <w:rsid w:val="00FF6028"/>
    <w:rsid w:val="060913F8"/>
    <w:rsid w:val="071E24BE"/>
    <w:rsid w:val="08246173"/>
    <w:rsid w:val="0A877396"/>
    <w:rsid w:val="0CFE61E4"/>
    <w:rsid w:val="0DE0419F"/>
    <w:rsid w:val="0E517F38"/>
    <w:rsid w:val="12BA69E2"/>
    <w:rsid w:val="167271FB"/>
    <w:rsid w:val="16B47110"/>
    <w:rsid w:val="16F36D21"/>
    <w:rsid w:val="18A5079E"/>
    <w:rsid w:val="1F2F3756"/>
    <w:rsid w:val="2E170C8A"/>
    <w:rsid w:val="2F2B53B6"/>
    <w:rsid w:val="352869D7"/>
    <w:rsid w:val="39FC6651"/>
    <w:rsid w:val="3A6309CD"/>
    <w:rsid w:val="3DF06044"/>
    <w:rsid w:val="430337F8"/>
    <w:rsid w:val="43660D18"/>
    <w:rsid w:val="444E24A0"/>
    <w:rsid w:val="45BD728F"/>
    <w:rsid w:val="48D161EB"/>
    <w:rsid w:val="4D3D1E94"/>
    <w:rsid w:val="4E484668"/>
    <w:rsid w:val="4F3647D7"/>
    <w:rsid w:val="4F973716"/>
    <w:rsid w:val="56FE5851"/>
    <w:rsid w:val="58360206"/>
    <w:rsid w:val="5A376B2B"/>
    <w:rsid w:val="6103495A"/>
    <w:rsid w:val="64B369F1"/>
    <w:rsid w:val="66EB33EF"/>
    <w:rsid w:val="6B2053B7"/>
    <w:rsid w:val="6BAA0F0C"/>
    <w:rsid w:val="6D8E13F0"/>
    <w:rsid w:val="6EB775A3"/>
    <w:rsid w:val="717304B6"/>
    <w:rsid w:val="73475485"/>
    <w:rsid w:val="77525E7B"/>
    <w:rsid w:val="779A619D"/>
    <w:rsid w:val="7E2515FB"/>
    <w:rsid w:val="7FB65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973699"/>
  <w15:docId w15:val="{3B7B0635-1FB7-49F1-9DFB-C16241BC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qFormat="1"/>
    <w:lsdException w:name="footnote text" w:semiHidden="1" w:qFormat="1"/>
    <w:lsdException w:name="annotation text" w:semiHidden="1" w:qFormat="1"/>
    <w:lsdException w:name="header" w:semiHidden="1" w:qFormat="1"/>
    <w:lsdException w:name="footer" w:semiHidden="1" w:qFormat="1"/>
    <w:lsdException w:name="caption" w:qFormat="1"/>
    <w:lsdException w:name="footnote reference" w:semiHidden="1" w:qFormat="1"/>
    <w:lsdException w:name="annotation reference" w:semiHidden="1" w:qFormat="1"/>
    <w:lsdException w:name="page number" w:semiHidden="1" w:qFormat="1"/>
    <w:lsdException w:name="List Number"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Default Paragraph Font" w:semiHidden="1" w:uiPriority="1" w:unhideWhenUsed="1" w:qFormat="1"/>
    <w:lsdException w:name="Body Text" w:semiHidden="1" w:qFormat="1"/>
    <w:lsdException w:name="Body Text Indent" w:semiHidden="1" w:qFormat="1"/>
    <w:lsdException w:name="Subtitle" w:qFormat="1"/>
    <w:lsdException w:name="Hyperlink" w:semiHidden="1" w:qFormat="1"/>
    <w:lsdException w:name="FollowedHyperlink" w:semiHidden="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240" w:lineRule="atLeast"/>
    </w:pPr>
    <w:rPr>
      <w:rFonts w:ascii="Arial" w:hAnsi="Arial"/>
      <w:snapToGrid w:val="0"/>
    </w:rPr>
  </w:style>
  <w:style w:type="paragraph" w:styleId="1">
    <w:name w:val="heading 1"/>
    <w:basedOn w:val="a0"/>
    <w:next w:val="a1"/>
    <w:qFormat/>
    <w:pPr>
      <w:keepNext/>
      <w:numPr>
        <w:numId w:val="1"/>
      </w:numPr>
      <w:spacing w:before="120" w:after="60"/>
      <w:outlineLvl w:val="0"/>
    </w:pPr>
    <w:rPr>
      <w:b/>
      <w:bCs/>
      <w:sz w:val="32"/>
      <w:szCs w:val="32"/>
    </w:rPr>
  </w:style>
  <w:style w:type="paragraph" w:styleId="21">
    <w:name w:val="heading 2"/>
    <w:basedOn w:val="1"/>
    <w:next w:val="a1"/>
    <w:qFormat/>
    <w:pPr>
      <w:numPr>
        <w:ilvl w:val="1"/>
      </w:numPr>
      <w:tabs>
        <w:tab w:val="left" w:pos="0"/>
      </w:tabs>
      <w:outlineLvl w:val="1"/>
    </w:pPr>
    <w:rPr>
      <w:sz w:val="24"/>
      <w:szCs w:val="24"/>
    </w:rPr>
  </w:style>
  <w:style w:type="paragraph" w:styleId="31">
    <w:name w:val="heading 3"/>
    <w:basedOn w:val="1"/>
    <w:next w:val="a1"/>
    <w:qFormat/>
    <w:pPr>
      <w:numPr>
        <w:ilvl w:val="2"/>
      </w:numPr>
      <w:tabs>
        <w:tab w:val="left" w:pos="0"/>
      </w:tabs>
      <w:outlineLvl w:val="2"/>
    </w:pPr>
    <w:rPr>
      <w:b w:val="0"/>
      <w:bCs w:val="0"/>
      <w:i/>
      <w:iCs/>
      <w:sz w:val="21"/>
      <w:szCs w:val="21"/>
    </w:rPr>
  </w:style>
  <w:style w:type="paragraph" w:styleId="41">
    <w:name w:val="heading 4"/>
    <w:basedOn w:val="1"/>
    <w:next w:val="a1"/>
    <w:qFormat/>
    <w:pPr>
      <w:numPr>
        <w:ilvl w:val="3"/>
      </w:numPr>
      <w:spacing w:before="60"/>
      <w:outlineLvl w:val="3"/>
    </w:pPr>
    <w:rPr>
      <w:b w:val="0"/>
      <w:bCs w:val="0"/>
      <w:sz w:val="20"/>
      <w:szCs w:val="20"/>
    </w:rPr>
  </w:style>
  <w:style w:type="paragraph" w:styleId="51">
    <w:name w:val="heading 5"/>
    <w:basedOn w:val="a0"/>
    <w:next w:val="a1"/>
    <w:qFormat/>
    <w:pPr>
      <w:numPr>
        <w:ilvl w:val="4"/>
        <w:numId w:val="1"/>
      </w:numPr>
      <w:spacing w:before="60" w:after="60"/>
      <w:outlineLvl w:val="4"/>
    </w:pPr>
    <w:rPr>
      <w:i/>
    </w:rPr>
  </w:style>
  <w:style w:type="paragraph" w:styleId="6">
    <w:name w:val="heading 6"/>
    <w:basedOn w:val="a0"/>
    <w:next w:val="a0"/>
    <w:qFormat/>
    <w:pPr>
      <w:numPr>
        <w:ilvl w:val="5"/>
        <w:numId w:val="1"/>
      </w:numPr>
      <w:spacing w:before="60" w:after="60"/>
      <w:outlineLvl w:val="5"/>
    </w:pPr>
    <w:rPr>
      <w:iCs/>
    </w:rPr>
  </w:style>
  <w:style w:type="paragraph" w:styleId="7">
    <w:name w:val="heading 7"/>
    <w:basedOn w:val="a0"/>
    <w:next w:val="a0"/>
    <w:qFormat/>
    <w:pPr>
      <w:numPr>
        <w:ilvl w:val="6"/>
        <w:numId w:val="1"/>
      </w:numPr>
      <w:tabs>
        <w:tab w:val="left" w:pos="0"/>
      </w:tabs>
      <w:spacing w:before="60" w:after="60"/>
      <w:outlineLvl w:val="6"/>
    </w:pPr>
    <w:rPr>
      <w:i/>
    </w:rPr>
  </w:style>
  <w:style w:type="paragraph" w:styleId="8">
    <w:name w:val="heading 8"/>
    <w:basedOn w:val="a0"/>
    <w:next w:val="a0"/>
    <w:qFormat/>
    <w:pPr>
      <w:numPr>
        <w:ilvl w:val="7"/>
        <w:numId w:val="1"/>
      </w:numPr>
      <w:tabs>
        <w:tab w:val="left" w:pos="0"/>
      </w:tabs>
      <w:spacing w:before="240" w:after="60"/>
      <w:ind w:left="2880"/>
      <w:outlineLvl w:val="7"/>
    </w:pPr>
    <w:rPr>
      <w:i/>
      <w:iCs/>
    </w:rPr>
  </w:style>
  <w:style w:type="paragraph" w:styleId="9">
    <w:name w:val="heading 9"/>
    <w:basedOn w:val="a0"/>
    <w:next w:val="a0"/>
    <w:qFormat/>
    <w:pPr>
      <w:numPr>
        <w:ilvl w:val="8"/>
        <w:numId w:val="1"/>
      </w:numPr>
      <w:tabs>
        <w:tab w:val="left" w:pos="0"/>
      </w:tabs>
      <w:spacing w:before="240" w:after="60"/>
      <w:ind w:left="2880"/>
      <w:outlineLvl w:val="8"/>
    </w:pPr>
    <w:rPr>
      <w:b/>
      <w:bCs/>
      <w:i/>
      <w:iCs/>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semiHidden/>
    <w:qFormat/>
    <w:pPr>
      <w:keepLines/>
      <w:spacing w:before="40" w:after="40"/>
      <w:ind w:left="720"/>
    </w:pPr>
  </w:style>
  <w:style w:type="paragraph" w:styleId="TOC7">
    <w:name w:val="toc 7"/>
    <w:basedOn w:val="a0"/>
    <w:next w:val="a0"/>
    <w:semiHidden/>
    <w:qFormat/>
    <w:pPr>
      <w:ind w:left="1200"/>
    </w:pPr>
    <w:rPr>
      <w:rFonts w:ascii="Times New Roman"/>
      <w:szCs w:val="21"/>
    </w:rPr>
  </w:style>
  <w:style w:type="paragraph" w:styleId="2">
    <w:name w:val="List Number 2"/>
    <w:basedOn w:val="a0"/>
    <w:semiHidden/>
    <w:qFormat/>
    <w:pPr>
      <w:widowControl/>
      <w:numPr>
        <w:numId w:val="2"/>
      </w:numPr>
      <w:tabs>
        <w:tab w:val="clear" w:pos="780"/>
        <w:tab w:val="left" w:pos="720"/>
      </w:tabs>
      <w:spacing w:before="60" w:after="60" w:line="240" w:lineRule="auto"/>
      <w:ind w:left="720" w:firstLine="0"/>
    </w:pPr>
    <w:rPr>
      <w:rFonts w:ascii="Times New Roman" w:hAnsi="Times New Roman"/>
      <w:snapToGrid/>
      <w:sz w:val="22"/>
      <w:lang w:eastAsia="en-US"/>
    </w:rPr>
  </w:style>
  <w:style w:type="paragraph" w:styleId="40">
    <w:name w:val="List Bullet 4"/>
    <w:basedOn w:val="a0"/>
    <w:semiHidden/>
    <w:qFormat/>
    <w:pPr>
      <w:widowControl/>
      <w:numPr>
        <w:numId w:val="3"/>
      </w:numPr>
      <w:tabs>
        <w:tab w:val="clear" w:pos="1620"/>
        <w:tab w:val="left" w:pos="1440"/>
      </w:tabs>
      <w:spacing w:before="60" w:after="60" w:line="240" w:lineRule="auto"/>
      <w:ind w:left="1440" w:firstLine="0"/>
    </w:pPr>
    <w:rPr>
      <w:rFonts w:ascii="Times New Roman" w:hAnsi="Times New Roman"/>
      <w:snapToGrid/>
      <w:sz w:val="22"/>
      <w:lang w:eastAsia="en-US"/>
    </w:rPr>
  </w:style>
  <w:style w:type="paragraph" w:styleId="a">
    <w:name w:val="List Number"/>
    <w:basedOn w:val="a0"/>
    <w:semiHidden/>
    <w:qFormat/>
    <w:pPr>
      <w:widowControl/>
      <w:numPr>
        <w:numId w:val="4"/>
      </w:numPr>
      <w:spacing w:before="60" w:after="60" w:line="240" w:lineRule="auto"/>
      <w:ind w:firstLine="0"/>
    </w:pPr>
    <w:rPr>
      <w:rFonts w:ascii="Times New Roman" w:hAnsi="Times New Roman"/>
      <w:snapToGrid/>
      <w:sz w:val="22"/>
      <w:lang w:eastAsia="en-US"/>
    </w:rPr>
  </w:style>
  <w:style w:type="paragraph" w:styleId="a5">
    <w:name w:val="Normal Indent"/>
    <w:basedOn w:val="a0"/>
    <w:semiHidden/>
    <w:qFormat/>
    <w:pPr>
      <w:ind w:left="900" w:hanging="900"/>
    </w:pPr>
  </w:style>
  <w:style w:type="paragraph" w:styleId="a6">
    <w:name w:val="caption"/>
    <w:basedOn w:val="a1"/>
    <w:next w:val="a0"/>
    <w:qFormat/>
    <w:rPr>
      <w:rFonts w:eastAsia="Arial" w:cs="Arial"/>
      <w:i/>
    </w:rPr>
  </w:style>
  <w:style w:type="paragraph" w:styleId="a7">
    <w:name w:val="Document Map"/>
    <w:basedOn w:val="a0"/>
    <w:semiHidden/>
    <w:qFormat/>
    <w:pPr>
      <w:shd w:val="clear" w:color="auto" w:fill="000080"/>
    </w:pPr>
  </w:style>
  <w:style w:type="paragraph" w:styleId="a8">
    <w:name w:val="annotation text"/>
    <w:basedOn w:val="a0"/>
    <w:semiHidden/>
    <w:qFormat/>
  </w:style>
  <w:style w:type="paragraph" w:styleId="30">
    <w:name w:val="List Bullet 3"/>
    <w:basedOn w:val="a0"/>
    <w:semiHidden/>
    <w:qFormat/>
    <w:pPr>
      <w:widowControl/>
      <w:numPr>
        <w:numId w:val="5"/>
      </w:numPr>
      <w:tabs>
        <w:tab w:val="clear" w:pos="1200"/>
        <w:tab w:val="left" w:pos="1080"/>
      </w:tabs>
      <w:spacing w:before="60" w:after="60" w:line="240" w:lineRule="auto"/>
      <w:ind w:left="1080" w:firstLine="0"/>
    </w:pPr>
    <w:rPr>
      <w:rFonts w:ascii="Times New Roman" w:hAnsi="Times New Roman"/>
      <w:snapToGrid/>
      <w:sz w:val="22"/>
      <w:lang w:eastAsia="en-US"/>
    </w:rPr>
  </w:style>
  <w:style w:type="paragraph" w:styleId="a9">
    <w:name w:val="Body Text Indent"/>
    <w:basedOn w:val="a0"/>
    <w:semiHidden/>
    <w:qFormat/>
    <w:pPr>
      <w:ind w:left="720"/>
    </w:pPr>
    <w:rPr>
      <w:i/>
      <w:iCs/>
      <w:color w:val="0000FF"/>
      <w:u w:val="single"/>
    </w:rPr>
  </w:style>
  <w:style w:type="paragraph" w:styleId="3">
    <w:name w:val="List Number 3"/>
    <w:basedOn w:val="a0"/>
    <w:semiHidden/>
    <w:qFormat/>
    <w:pPr>
      <w:widowControl/>
      <w:numPr>
        <w:numId w:val="6"/>
      </w:numPr>
      <w:tabs>
        <w:tab w:val="clear" w:pos="1200"/>
        <w:tab w:val="left" w:pos="1080"/>
      </w:tabs>
      <w:spacing w:before="60" w:after="60" w:line="240" w:lineRule="auto"/>
      <w:ind w:left="1080" w:firstLine="0"/>
    </w:pPr>
    <w:rPr>
      <w:rFonts w:ascii="Times New Roman" w:hAnsi="Times New Roman"/>
      <w:snapToGrid/>
      <w:sz w:val="22"/>
      <w:lang w:eastAsia="en-US"/>
    </w:rPr>
  </w:style>
  <w:style w:type="paragraph" w:styleId="20">
    <w:name w:val="List Bullet 2"/>
    <w:basedOn w:val="a0"/>
    <w:semiHidden/>
    <w:qFormat/>
    <w:pPr>
      <w:widowControl/>
      <w:numPr>
        <w:numId w:val="7"/>
      </w:numPr>
      <w:tabs>
        <w:tab w:val="clear" w:pos="780"/>
        <w:tab w:val="left" w:pos="720"/>
      </w:tabs>
      <w:spacing w:before="60" w:after="60" w:line="240" w:lineRule="auto"/>
      <w:ind w:left="720" w:firstLine="0"/>
    </w:pPr>
    <w:rPr>
      <w:rFonts w:ascii="Times New Roman" w:hAnsi="Times New Roman"/>
      <w:snapToGrid/>
      <w:sz w:val="22"/>
      <w:lang w:eastAsia="en-US"/>
    </w:rPr>
  </w:style>
  <w:style w:type="paragraph" w:styleId="TOC5">
    <w:name w:val="toc 5"/>
    <w:basedOn w:val="a0"/>
    <w:next w:val="a0"/>
    <w:semiHidden/>
    <w:qFormat/>
    <w:pPr>
      <w:ind w:left="800"/>
    </w:pPr>
    <w:rPr>
      <w:rFonts w:ascii="Times New Roman"/>
      <w:szCs w:val="21"/>
    </w:rPr>
  </w:style>
  <w:style w:type="paragraph" w:styleId="TOC3">
    <w:name w:val="toc 3"/>
    <w:basedOn w:val="a0"/>
    <w:next w:val="a0"/>
    <w:semiHidden/>
    <w:qFormat/>
    <w:pPr>
      <w:ind w:left="400"/>
    </w:pPr>
    <w:rPr>
      <w:rFonts w:ascii="Times New Roman"/>
      <w:i/>
      <w:iCs/>
      <w:szCs w:val="24"/>
    </w:rPr>
  </w:style>
  <w:style w:type="paragraph" w:styleId="50">
    <w:name w:val="List Bullet 5"/>
    <w:basedOn w:val="a0"/>
    <w:semiHidden/>
    <w:qFormat/>
    <w:pPr>
      <w:widowControl/>
      <w:numPr>
        <w:numId w:val="8"/>
      </w:numPr>
      <w:tabs>
        <w:tab w:val="clear" w:pos="2040"/>
        <w:tab w:val="left" w:pos="1800"/>
      </w:tabs>
      <w:spacing w:before="60" w:after="60" w:line="240" w:lineRule="auto"/>
      <w:ind w:left="1800" w:firstLine="0"/>
    </w:pPr>
    <w:rPr>
      <w:rFonts w:ascii="Times New Roman" w:hAnsi="Times New Roman"/>
      <w:snapToGrid/>
      <w:sz w:val="22"/>
      <w:lang w:eastAsia="en-US"/>
    </w:rPr>
  </w:style>
  <w:style w:type="paragraph" w:styleId="4">
    <w:name w:val="List Number 4"/>
    <w:basedOn w:val="a0"/>
    <w:semiHidden/>
    <w:qFormat/>
    <w:pPr>
      <w:widowControl/>
      <w:numPr>
        <w:numId w:val="9"/>
      </w:numPr>
      <w:tabs>
        <w:tab w:val="clear" w:pos="1620"/>
        <w:tab w:val="left" w:pos="1440"/>
      </w:tabs>
      <w:spacing w:before="60" w:after="60" w:line="240" w:lineRule="auto"/>
      <w:ind w:left="1440" w:firstLine="0"/>
    </w:pPr>
    <w:rPr>
      <w:rFonts w:ascii="Times New Roman" w:hAnsi="Times New Roman"/>
      <w:snapToGrid/>
      <w:sz w:val="22"/>
      <w:lang w:eastAsia="en-US"/>
    </w:rPr>
  </w:style>
  <w:style w:type="paragraph" w:styleId="TOC8">
    <w:name w:val="toc 8"/>
    <w:basedOn w:val="a0"/>
    <w:next w:val="a0"/>
    <w:semiHidden/>
    <w:qFormat/>
    <w:pPr>
      <w:ind w:left="1400"/>
    </w:pPr>
    <w:rPr>
      <w:rFonts w:ascii="Times New Roman"/>
      <w:szCs w:val="21"/>
    </w:rPr>
  </w:style>
  <w:style w:type="paragraph" w:styleId="aa">
    <w:name w:val="Balloon Text"/>
    <w:basedOn w:val="a0"/>
    <w:link w:val="ab"/>
    <w:uiPriority w:val="99"/>
    <w:unhideWhenUsed/>
    <w:qFormat/>
    <w:pPr>
      <w:spacing w:line="240" w:lineRule="auto"/>
    </w:pPr>
    <w:rPr>
      <w:sz w:val="18"/>
      <w:szCs w:val="18"/>
    </w:rPr>
  </w:style>
  <w:style w:type="paragraph" w:styleId="ac">
    <w:name w:val="footer"/>
    <w:basedOn w:val="a0"/>
    <w:semiHidden/>
    <w:qFormat/>
    <w:pPr>
      <w:tabs>
        <w:tab w:val="center" w:pos="4320"/>
        <w:tab w:val="right" w:pos="8640"/>
      </w:tabs>
    </w:pPr>
    <w:rPr>
      <w:rFonts w:eastAsia="Arial"/>
    </w:rPr>
  </w:style>
  <w:style w:type="paragraph" w:styleId="ad">
    <w:name w:val="header"/>
    <w:basedOn w:val="a0"/>
    <w:semiHidden/>
    <w:qFormat/>
    <w:pPr>
      <w:pBdr>
        <w:bottom w:val="single" w:sz="6" w:space="1" w:color="auto"/>
      </w:pBdr>
      <w:tabs>
        <w:tab w:val="center" w:pos="4153"/>
        <w:tab w:val="right" w:pos="8306"/>
      </w:tabs>
      <w:snapToGrid w:val="0"/>
      <w:ind w:firstLine="425"/>
      <w:jc w:val="both"/>
    </w:pPr>
    <w:rPr>
      <w:rFonts w:ascii="楷体_GB2312" w:eastAsia="楷体_GB2312" w:hAnsi="Times New Roman"/>
      <w:snapToGrid/>
      <w:kern w:val="2"/>
      <w:sz w:val="21"/>
    </w:rPr>
  </w:style>
  <w:style w:type="paragraph" w:styleId="TOC1">
    <w:name w:val="toc 1"/>
    <w:basedOn w:val="a0"/>
    <w:next w:val="a0"/>
    <w:semiHidden/>
    <w:qFormat/>
    <w:pPr>
      <w:spacing w:before="120" w:after="120"/>
    </w:pPr>
    <w:rPr>
      <w:rFonts w:ascii="Times New Roman"/>
      <w:b/>
      <w:bCs/>
      <w:caps/>
      <w:szCs w:val="24"/>
    </w:rPr>
  </w:style>
  <w:style w:type="paragraph" w:styleId="TOC4">
    <w:name w:val="toc 4"/>
    <w:basedOn w:val="a0"/>
    <w:next w:val="a0"/>
    <w:semiHidden/>
    <w:qFormat/>
    <w:pPr>
      <w:ind w:left="600"/>
    </w:pPr>
    <w:rPr>
      <w:rFonts w:ascii="Times New Roman"/>
      <w:szCs w:val="21"/>
    </w:rPr>
  </w:style>
  <w:style w:type="paragraph" w:styleId="ae">
    <w:name w:val="Subtitle"/>
    <w:basedOn w:val="a0"/>
    <w:qFormat/>
    <w:pPr>
      <w:spacing w:after="60"/>
      <w:jc w:val="center"/>
    </w:pPr>
    <w:rPr>
      <w:i/>
      <w:iCs/>
      <w:sz w:val="36"/>
      <w:szCs w:val="36"/>
      <w:lang w:val="en-AU"/>
    </w:rPr>
  </w:style>
  <w:style w:type="paragraph" w:styleId="5">
    <w:name w:val="List Number 5"/>
    <w:basedOn w:val="a0"/>
    <w:semiHidden/>
    <w:qFormat/>
    <w:pPr>
      <w:widowControl/>
      <w:numPr>
        <w:numId w:val="10"/>
      </w:numPr>
      <w:tabs>
        <w:tab w:val="clear" w:pos="2040"/>
        <w:tab w:val="left" w:pos="1800"/>
      </w:tabs>
      <w:spacing w:before="60" w:after="60" w:line="240" w:lineRule="auto"/>
      <w:ind w:left="1800" w:firstLine="0"/>
    </w:pPr>
    <w:rPr>
      <w:rFonts w:ascii="Times New Roman" w:hAnsi="Times New Roman"/>
      <w:snapToGrid/>
      <w:sz w:val="22"/>
      <w:lang w:eastAsia="en-US"/>
    </w:rPr>
  </w:style>
  <w:style w:type="paragraph" w:styleId="af">
    <w:name w:val="footnote text"/>
    <w:basedOn w:val="a0"/>
    <w:semiHidden/>
    <w:qFormat/>
    <w:pPr>
      <w:keepNext/>
      <w:keepLines/>
      <w:pBdr>
        <w:bottom w:val="single" w:sz="6" w:space="0" w:color="000000"/>
      </w:pBdr>
      <w:spacing w:before="40" w:after="40"/>
      <w:ind w:left="360" w:hanging="360"/>
    </w:pPr>
    <w:rPr>
      <w:sz w:val="16"/>
      <w:szCs w:val="16"/>
    </w:rPr>
  </w:style>
  <w:style w:type="paragraph" w:styleId="TOC6">
    <w:name w:val="toc 6"/>
    <w:basedOn w:val="a0"/>
    <w:next w:val="a0"/>
    <w:semiHidden/>
    <w:qFormat/>
    <w:pPr>
      <w:ind w:left="1000"/>
    </w:pPr>
    <w:rPr>
      <w:rFonts w:ascii="Times New Roman"/>
      <w:szCs w:val="21"/>
    </w:rPr>
  </w:style>
  <w:style w:type="paragraph" w:styleId="TOC2">
    <w:name w:val="toc 2"/>
    <w:basedOn w:val="a0"/>
    <w:next w:val="a0"/>
    <w:semiHidden/>
    <w:qFormat/>
    <w:pPr>
      <w:ind w:left="200"/>
    </w:pPr>
    <w:rPr>
      <w:rFonts w:ascii="Times New Roman"/>
      <w:smallCaps/>
      <w:szCs w:val="24"/>
    </w:rPr>
  </w:style>
  <w:style w:type="paragraph" w:styleId="TOC9">
    <w:name w:val="toc 9"/>
    <w:basedOn w:val="a0"/>
    <w:next w:val="a0"/>
    <w:semiHidden/>
    <w:qFormat/>
    <w:pPr>
      <w:ind w:left="1600"/>
    </w:pPr>
    <w:rPr>
      <w:rFonts w:ascii="Times New Roman"/>
      <w:szCs w:val="21"/>
    </w:rPr>
  </w:style>
  <w:style w:type="paragraph" w:styleId="af0">
    <w:name w:val="Title"/>
    <w:basedOn w:val="a0"/>
    <w:next w:val="a0"/>
    <w:qFormat/>
    <w:pPr>
      <w:spacing w:line="240" w:lineRule="auto"/>
      <w:jc w:val="center"/>
    </w:pPr>
    <w:rPr>
      <w:b/>
      <w:bCs/>
      <w:sz w:val="36"/>
      <w:szCs w:val="36"/>
    </w:rPr>
  </w:style>
  <w:style w:type="table" w:styleId="af1">
    <w:name w:val="Table Grid"/>
    <w:basedOn w:val="a3"/>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semiHidden/>
    <w:qFormat/>
    <w:rPr>
      <w:rFonts w:eastAsia="Arial"/>
    </w:rPr>
  </w:style>
  <w:style w:type="character" w:styleId="af3">
    <w:name w:val="FollowedHyperlink"/>
    <w:basedOn w:val="a2"/>
    <w:semiHidden/>
    <w:qFormat/>
    <w:rPr>
      <w:color w:val="800080"/>
      <w:u w:val="single"/>
    </w:rPr>
  </w:style>
  <w:style w:type="character" w:styleId="af4">
    <w:name w:val="Hyperlink"/>
    <w:basedOn w:val="a2"/>
    <w:semiHidden/>
    <w:qFormat/>
    <w:rPr>
      <w:color w:val="0000FF"/>
      <w:u w:val="single"/>
    </w:rPr>
  </w:style>
  <w:style w:type="character" w:styleId="af5">
    <w:name w:val="annotation reference"/>
    <w:basedOn w:val="a2"/>
    <w:semiHidden/>
    <w:qFormat/>
    <w:rPr>
      <w:sz w:val="21"/>
      <w:szCs w:val="21"/>
    </w:rPr>
  </w:style>
  <w:style w:type="character" w:styleId="af6">
    <w:name w:val="footnote reference"/>
    <w:basedOn w:val="a2"/>
    <w:semiHidden/>
    <w:qFormat/>
    <w:rPr>
      <w:sz w:val="20"/>
      <w:szCs w:val="20"/>
      <w:vertAlign w:val="superscript"/>
    </w:rPr>
  </w:style>
  <w:style w:type="paragraph" w:customStyle="1" w:styleId="Figureedge">
    <w:name w:val="Figure edge"/>
    <w:basedOn w:val="a0"/>
    <w:qFormat/>
    <w:pPr>
      <w:widowControl/>
      <w:spacing w:before="60" w:after="60" w:line="240" w:lineRule="auto"/>
    </w:pPr>
    <w:rPr>
      <w:rFonts w:ascii="Wingdings" w:hAnsi="Wingdings"/>
      <w:snapToGrid/>
      <w:sz w:val="24"/>
    </w:rPr>
  </w:style>
  <w:style w:type="paragraph" w:customStyle="1" w:styleId="InfoBlue">
    <w:name w:val="InfoBlue"/>
    <w:basedOn w:val="a0"/>
    <w:next w:val="a1"/>
    <w:qFormat/>
    <w:pPr>
      <w:tabs>
        <w:tab w:val="left" w:pos="540"/>
        <w:tab w:val="left" w:pos="1260"/>
      </w:tabs>
      <w:spacing w:after="120"/>
    </w:pPr>
    <w:rPr>
      <w:i/>
      <w:iCs/>
      <w:color w:val="0000FF"/>
    </w:rPr>
  </w:style>
  <w:style w:type="paragraph" w:customStyle="1" w:styleId="Paragraph2">
    <w:name w:val="Paragraph2"/>
    <w:basedOn w:val="a0"/>
    <w:qFormat/>
    <w:pPr>
      <w:spacing w:before="80"/>
      <w:ind w:left="720"/>
      <w:jc w:val="both"/>
    </w:pPr>
    <w:rPr>
      <w:color w:val="000000"/>
      <w:lang w:val="en-AU"/>
    </w:rPr>
  </w:style>
  <w:style w:type="paragraph" w:customStyle="1" w:styleId="Figure">
    <w:name w:val="Figure"/>
    <w:basedOn w:val="a0"/>
    <w:qFormat/>
    <w:pPr>
      <w:keepNext/>
      <w:widowControl/>
      <w:overflowPunct w:val="0"/>
      <w:autoSpaceDE w:val="0"/>
      <w:autoSpaceDN w:val="0"/>
      <w:adjustRightInd w:val="0"/>
      <w:spacing w:line="240" w:lineRule="auto"/>
      <w:jc w:val="center"/>
      <w:textAlignment w:val="baseline"/>
    </w:pPr>
    <w:rPr>
      <w:rFonts w:ascii="Times" w:hAnsi="Times"/>
      <w:snapToGrid/>
      <w:sz w:val="24"/>
    </w:rPr>
  </w:style>
  <w:style w:type="paragraph" w:customStyle="1" w:styleId="Bullet">
    <w:name w:val="Bullet"/>
    <w:basedOn w:val="a0"/>
    <w:qFormat/>
    <w:pPr>
      <w:widowControl/>
      <w:numPr>
        <w:numId w:val="11"/>
      </w:numPr>
      <w:tabs>
        <w:tab w:val="left" w:pos="720"/>
      </w:tabs>
      <w:spacing w:before="120" w:line="240" w:lineRule="auto"/>
      <w:ind w:left="720" w:right="360"/>
      <w:jc w:val="both"/>
    </w:pPr>
  </w:style>
  <w:style w:type="paragraph" w:customStyle="1" w:styleId="Paragraph4">
    <w:name w:val="Paragraph4"/>
    <w:basedOn w:val="a0"/>
    <w:qFormat/>
    <w:pPr>
      <w:spacing w:before="80" w:line="240" w:lineRule="auto"/>
      <w:ind w:left="2250"/>
      <w:jc w:val="both"/>
    </w:pPr>
  </w:style>
  <w:style w:type="paragraph" w:customStyle="1" w:styleId="Bullet1">
    <w:name w:val="Bullet1"/>
    <w:basedOn w:val="a0"/>
    <w:qFormat/>
    <w:pPr>
      <w:ind w:left="720" w:hanging="432"/>
    </w:pPr>
  </w:style>
  <w:style w:type="paragraph" w:customStyle="1" w:styleId="Tabletext">
    <w:name w:val="Tabletext"/>
    <w:basedOn w:val="a0"/>
    <w:qFormat/>
  </w:style>
  <w:style w:type="paragraph" w:customStyle="1" w:styleId="Blockquote">
    <w:name w:val="Blockquote"/>
    <w:basedOn w:val="a0"/>
    <w:qFormat/>
    <w:pPr>
      <w:widowControl/>
      <w:spacing w:before="100" w:after="100" w:line="240" w:lineRule="auto"/>
      <w:ind w:left="360" w:right="360"/>
    </w:pPr>
    <w:rPr>
      <w:sz w:val="24"/>
      <w:szCs w:val="24"/>
      <w:lang w:val="en-CA"/>
    </w:rPr>
  </w:style>
  <w:style w:type="paragraph" w:customStyle="1" w:styleId="Bullet2">
    <w:name w:val="Bullet2"/>
    <w:basedOn w:val="a0"/>
    <w:qFormat/>
    <w:pPr>
      <w:ind w:left="1440" w:hanging="360"/>
    </w:pPr>
    <w:rPr>
      <w:color w:val="000080"/>
    </w:rPr>
  </w:style>
  <w:style w:type="paragraph" w:customStyle="1" w:styleId="af7">
    <w:name w:val="附录"/>
    <w:basedOn w:val="a0"/>
    <w:qFormat/>
    <w:rPr>
      <w:b/>
      <w:bCs/>
      <w:sz w:val="22"/>
    </w:rPr>
  </w:style>
  <w:style w:type="paragraph" w:customStyle="1" w:styleId="tablecoloumn">
    <w:name w:val="tablecoloumn"/>
    <w:basedOn w:val="a1"/>
    <w:qFormat/>
    <w:pPr>
      <w:keepNext/>
      <w:ind w:left="72"/>
    </w:pPr>
    <w:rPr>
      <w:b/>
    </w:rPr>
  </w:style>
  <w:style w:type="paragraph" w:customStyle="1" w:styleId="Paragraph3">
    <w:name w:val="Paragraph3"/>
    <w:basedOn w:val="a0"/>
    <w:qFormat/>
    <w:pPr>
      <w:spacing w:before="80" w:line="240" w:lineRule="auto"/>
      <w:ind w:left="1530"/>
      <w:jc w:val="both"/>
    </w:pPr>
  </w:style>
  <w:style w:type="paragraph" w:customStyle="1" w:styleId="MainTitle">
    <w:name w:val="Main Title"/>
    <w:basedOn w:val="a0"/>
    <w:qFormat/>
    <w:pPr>
      <w:spacing w:before="480" w:after="60" w:line="240" w:lineRule="auto"/>
      <w:jc w:val="center"/>
    </w:pPr>
    <w:rPr>
      <w:b/>
      <w:bCs/>
      <w:kern w:val="28"/>
      <w:sz w:val="32"/>
      <w:szCs w:val="32"/>
    </w:rPr>
  </w:style>
  <w:style w:type="paragraph" w:customStyle="1" w:styleId="Body">
    <w:name w:val="Body"/>
    <w:basedOn w:val="a0"/>
    <w:qFormat/>
    <w:pPr>
      <w:widowControl/>
      <w:spacing w:before="120" w:line="240" w:lineRule="auto"/>
      <w:jc w:val="both"/>
    </w:pPr>
  </w:style>
  <w:style w:type="paragraph" w:customStyle="1" w:styleId="Paragraph1">
    <w:name w:val="Paragraph1"/>
    <w:basedOn w:val="a0"/>
    <w:qFormat/>
    <w:pPr>
      <w:spacing w:before="80" w:line="240" w:lineRule="auto"/>
      <w:jc w:val="both"/>
    </w:pPr>
  </w:style>
  <w:style w:type="paragraph" w:customStyle="1" w:styleId="TableRow">
    <w:name w:val="Table Row"/>
    <w:basedOn w:val="a0"/>
    <w:qFormat/>
    <w:pPr>
      <w:spacing w:before="60" w:after="60"/>
    </w:pPr>
    <w:rPr>
      <w:b/>
    </w:rPr>
  </w:style>
  <w:style w:type="character" w:customStyle="1" w:styleId="tw4winMark">
    <w:name w:val="tw4winMark"/>
    <w:qFormat/>
    <w:rPr>
      <w:rFonts w:ascii="Courier New" w:hAnsi="Courier New" w:cs="Courier New"/>
      <w:vanish/>
      <w:color w:val="800080"/>
      <w:vertAlign w:val="subscript"/>
    </w:rPr>
  </w:style>
  <w:style w:type="character" w:customStyle="1" w:styleId="tw4winError">
    <w:name w:val="tw4winError"/>
    <w:qFormat/>
    <w:rPr>
      <w:rFonts w:ascii="Courier New" w:hAnsi="Courier New" w:cs="Courier New"/>
      <w:color w:val="00FF00"/>
      <w:sz w:val="40"/>
      <w:szCs w:val="40"/>
    </w:rPr>
  </w:style>
  <w:style w:type="character" w:customStyle="1" w:styleId="tw4winTerm">
    <w:name w:val="tw4winTerm"/>
    <w:qFormat/>
    <w:rPr>
      <w:color w:val="0000FF"/>
    </w:rPr>
  </w:style>
  <w:style w:type="character" w:customStyle="1" w:styleId="tw4winPopup">
    <w:name w:val="tw4winPopup"/>
    <w:qFormat/>
    <w:rPr>
      <w:rFonts w:ascii="Courier New" w:hAnsi="Courier New" w:cs="Courier New"/>
      <w:color w:val="008000"/>
    </w:rPr>
  </w:style>
  <w:style w:type="character" w:customStyle="1" w:styleId="tw4winJump">
    <w:name w:val="tw4winJump"/>
    <w:qFormat/>
    <w:rPr>
      <w:rFonts w:ascii="Courier New" w:hAnsi="Courier New" w:cs="Courier New"/>
      <w:color w:val="008080"/>
    </w:rPr>
  </w:style>
  <w:style w:type="character" w:customStyle="1" w:styleId="tw4winExternal">
    <w:name w:val="tw4winExternal"/>
    <w:qFormat/>
    <w:rPr>
      <w:rFonts w:ascii="Courier New" w:hAnsi="Courier New" w:cs="Courier New"/>
      <w:color w:val="808080"/>
    </w:rPr>
  </w:style>
  <w:style w:type="character" w:customStyle="1" w:styleId="tw4winInternal">
    <w:name w:val="tw4winInternal"/>
    <w:qFormat/>
    <w:rPr>
      <w:rFonts w:ascii="Courier New" w:hAnsi="Courier New" w:cs="Courier New"/>
      <w:color w:val="FF0000"/>
    </w:rPr>
  </w:style>
  <w:style w:type="character" w:customStyle="1" w:styleId="CharChar">
    <w:name w:val="Char Char"/>
    <w:basedOn w:val="a2"/>
    <w:qFormat/>
    <w:rPr>
      <w:rFonts w:ascii="Arial" w:eastAsia="宋体" w:hAnsi="Arial"/>
      <w:b/>
      <w:bCs/>
      <w:snapToGrid w:val="0"/>
      <w:sz w:val="36"/>
      <w:szCs w:val="36"/>
      <w:lang w:val="en-US" w:eastAsia="zh-CN" w:bidi="ar-SA"/>
    </w:rPr>
  </w:style>
  <w:style w:type="character" w:customStyle="1" w:styleId="ab">
    <w:name w:val="批注框文本 字符"/>
    <w:basedOn w:val="a2"/>
    <w:link w:val="aa"/>
    <w:uiPriority w:val="99"/>
    <w:semiHidden/>
    <w:qFormat/>
    <w:rPr>
      <w:rFonts w:ascii="Arial" w:hAnsi="Arial"/>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174</Words>
  <Characters>996</Characters>
  <Application>Microsoft Office Word</Application>
  <DocSecurity>0</DocSecurity>
  <Lines>8</Lines>
  <Paragraphs>2</Paragraphs>
  <ScaleCrop>false</ScaleCrop>
  <Company>China</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&lt;阶段名称&gt;</dc:title>
  <dc:subject>&lt;项目名称&gt;</dc:subject>
  <dc:creator>Administrator</dc:creator>
  <cp:lastModifiedBy>靖轩 姜</cp:lastModifiedBy>
  <cp:revision>4</cp:revision>
  <dcterms:created xsi:type="dcterms:W3CDTF">2021-07-28T00:04:00Z</dcterms:created>
  <dcterms:modified xsi:type="dcterms:W3CDTF">2026-03-20T08:15:00Z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0DB0BC740315B20C8632B1697ECDEF3C_43</vt:lpwstr>
  </property>
</Properties>
</file>