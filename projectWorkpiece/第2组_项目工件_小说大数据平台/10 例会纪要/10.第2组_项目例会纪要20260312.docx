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2" w:type="dxa"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 w:rsidR="004971BB" w14:paraId="7344C265" w14:textId="77777777">
        <w:trPr>
          <w:trHeight w:val="3235"/>
        </w:trPr>
        <w:tc>
          <w:tcPr>
            <w:tcW w:w="1924" w:type="dxa"/>
            <w:shd w:val="clear" w:color="auto" w:fill="CCCCCC"/>
          </w:tcPr>
          <w:p w14:paraId="250195B8" w14:textId="77777777" w:rsidR="004971BB" w:rsidRDefault="004971BB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33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4971BB" w14:paraId="0DD573D3" w14:textId="77777777">
              <w:trPr>
                <w:trHeight w:val="248"/>
              </w:trPr>
              <w:tc>
                <w:tcPr>
                  <w:tcW w:w="1409" w:type="dxa"/>
                </w:tcPr>
                <w:p w14:paraId="48D98883" w14:textId="77777777" w:rsidR="004971BB" w:rsidRDefault="00000000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14:paraId="5C56ED2B" w14:textId="77777777" w:rsidR="004971BB" w:rsidRDefault="004971BB">
                  <w:pPr>
                    <w:rPr>
                      <w:b/>
                    </w:rPr>
                  </w:pPr>
                </w:p>
              </w:tc>
            </w:tr>
            <w:tr w:rsidR="004971BB" w14:paraId="4B329B79" w14:textId="77777777">
              <w:trPr>
                <w:trHeight w:val="341"/>
              </w:trPr>
              <w:tc>
                <w:tcPr>
                  <w:tcW w:w="1409" w:type="dxa"/>
                </w:tcPr>
                <w:p w14:paraId="50C91A07" w14:textId="77777777" w:rsidR="004971BB" w:rsidRDefault="00000000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4DF8571C" w14:textId="77777777" w:rsidR="004971BB" w:rsidRDefault="004971BB">
                  <w:pPr>
                    <w:rPr>
                      <w:b/>
                    </w:rPr>
                  </w:pPr>
                </w:p>
              </w:tc>
            </w:tr>
            <w:tr w:rsidR="004971BB" w14:paraId="30359782" w14:textId="77777777">
              <w:trPr>
                <w:trHeight w:val="262"/>
              </w:trPr>
              <w:tc>
                <w:tcPr>
                  <w:tcW w:w="1409" w:type="dxa"/>
                </w:tcPr>
                <w:p w14:paraId="6F8343AD" w14:textId="77777777" w:rsidR="004971BB" w:rsidRDefault="00000000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14:paraId="19C83212" w14:textId="77777777" w:rsidR="004971BB" w:rsidRDefault="004971BB">
                  <w:pPr>
                    <w:rPr>
                      <w:b/>
                    </w:rPr>
                  </w:pPr>
                </w:p>
              </w:tc>
            </w:tr>
          </w:tbl>
          <w:p w14:paraId="13022E32" w14:textId="77777777" w:rsidR="004971BB" w:rsidRDefault="004971B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5B2F114" w14:textId="77777777" w:rsidR="004971BB" w:rsidRDefault="004971B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D77FF4" w14:textId="77777777" w:rsidR="004971BB" w:rsidRDefault="004971B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2549EDE" w14:textId="77777777" w:rsidR="004971BB" w:rsidRDefault="004971B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35F5B5B" w14:textId="77777777" w:rsidR="004971BB" w:rsidRDefault="004971B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406815" w14:textId="77777777" w:rsidR="004971BB" w:rsidRDefault="004971B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DE5DD0A" w14:textId="77777777" w:rsidR="004971BB" w:rsidRDefault="004971B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65D9716" w14:textId="77777777" w:rsidR="004971BB" w:rsidRDefault="004971B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79E149" w14:textId="77777777" w:rsidR="004971BB" w:rsidRDefault="004971B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1C49380" w14:textId="77777777" w:rsidR="004971BB" w:rsidRDefault="004971B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3D5B5125" w14:textId="77777777" w:rsidR="004971BB" w:rsidRDefault="00000000">
            <w:pPr>
              <w:pStyle w:val="af0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  <w:lang w:eastAsia="zh"/>
              </w:rPr>
              <w:t>小说大数据分析</w:t>
            </w:r>
            <w:r>
              <w:rPr>
                <w:rFonts w:hint="eastAsia"/>
                <w:sz w:val="52"/>
                <w:szCs w:val="52"/>
              </w:rPr>
              <w:t>平台</w:t>
            </w:r>
          </w:p>
        </w:tc>
      </w:tr>
      <w:tr w:rsidR="004971BB" w14:paraId="5F83628C" w14:textId="77777777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2FE2813F" w14:textId="77777777" w:rsidR="004971BB" w:rsidRDefault="004971BB">
            <w:pPr>
              <w:jc w:val="both"/>
              <w:rPr>
                <w:rFonts w:hAnsi="宋体" w:hint="eastAsia"/>
                <w:szCs w:val="21"/>
              </w:rPr>
            </w:pPr>
          </w:p>
          <w:p w14:paraId="1F851EBD" w14:textId="77777777" w:rsidR="004971B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分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:</w:t>
            </w:r>
          </w:p>
          <w:p w14:paraId="50F8EBC3" w14:textId="77777777" w:rsidR="004971B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模板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78796D08" w14:textId="77777777" w:rsidR="004971B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使用者</w:t>
            </w:r>
            <w:r>
              <w:rPr>
                <w:rFonts w:hAnsi="宋体" w:hint="eastAsia"/>
                <w:szCs w:val="21"/>
              </w:rPr>
              <w:t>:</w:t>
            </w:r>
          </w:p>
          <w:p w14:paraId="6558B9E6" w14:textId="77777777" w:rsidR="004971B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项目管理部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17E09F46" w14:textId="77777777" w:rsidR="004971BB" w:rsidRDefault="00000000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 w:hint="eastAsia"/>
                <w:szCs w:val="21"/>
              </w:rPr>
              <w:instrText>DOCPROPERTY "</w:instrText>
            </w:r>
            <w:r>
              <w:rPr>
                <w:rFonts w:hAnsi="宋体" w:hint="eastAsia"/>
                <w:szCs w:val="21"/>
              </w:rPr>
              <w:instrText>文档编号</w:instrText>
            </w:r>
            <w:r>
              <w:rPr>
                <w:rFonts w:hAnsi="宋体" w:hint="eastAsia"/>
                <w:szCs w:val="21"/>
              </w:rPr>
              <w:instrText>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：</w:t>
            </w:r>
          </w:p>
          <w:p w14:paraId="1F4AF76E" w14:textId="77777777" w:rsidR="004971BB" w:rsidRDefault="00000000">
            <w:pPr>
              <w:pStyle w:val="TableRow"/>
              <w:ind w:firstLineChars="228" w:firstLine="456"/>
              <w:jc w:val="both"/>
              <w:rPr>
                <w:rFonts w:ascii="宋体" w:hAnsi="宋体" w:cs="Arial" w:hint="eastAsia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ascii="宋体" w:hAnsi="宋体" w:cs="Arial" w:hint="eastAsia"/>
                <w:b w:val="0"/>
                <w:bCs/>
              </w:rPr>
              <w:t>5</w:t>
            </w:r>
          </w:p>
          <w:p w14:paraId="1A02F6E1" w14:textId="77777777" w:rsidR="004971BB" w:rsidRDefault="00000000">
            <w:pPr>
              <w:ind w:left="684" w:hangingChars="342" w:hanging="684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7EC5C6E3" w14:textId="77777777" w:rsidR="004971BB" w:rsidRDefault="004971BB">
            <w:pPr>
              <w:ind w:left="684" w:hangingChars="342" w:hanging="684"/>
              <w:rPr>
                <w:rFonts w:cs="Arial"/>
                <w:szCs w:val="21"/>
                <w:u w:val="single"/>
              </w:rPr>
            </w:pPr>
          </w:p>
          <w:p w14:paraId="046BF8AA" w14:textId="77777777" w:rsidR="004971BB" w:rsidRDefault="004971BB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3D2F5186" w14:textId="77777777" w:rsidR="004971BB" w:rsidRDefault="004971BB">
            <w:pPr>
              <w:pStyle w:val="a5"/>
              <w:rPr>
                <w:sz w:val="10"/>
                <w:szCs w:val="48"/>
              </w:rPr>
            </w:pPr>
          </w:p>
          <w:p w14:paraId="5B574B42" w14:textId="77777777" w:rsidR="004971BB" w:rsidRDefault="00000000">
            <w:pPr>
              <w:pStyle w:val="af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EEF0B0D" w14:textId="77777777" w:rsidR="004971BB" w:rsidRDefault="004971BB">
            <w:pPr>
              <w:pStyle w:val="af0"/>
              <w:jc w:val="left"/>
              <w:rPr>
                <w:bCs w:val="0"/>
                <w:sz w:val="24"/>
                <w:szCs w:val="28"/>
              </w:rPr>
            </w:pPr>
          </w:p>
          <w:p w14:paraId="7387D706" w14:textId="77777777" w:rsidR="004971BB" w:rsidRDefault="004971BB">
            <w:pPr>
              <w:jc w:val="center"/>
              <w:rPr>
                <w:sz w:val="28"/>
                <w:szCs w:val="28"/>
              </w:rPr>
            </w:pPr>
          </w:p>
          <w:p w14:paraId="3D50F133" w14:textId="77777777" w:rsidR="004971BB" w:rsidRDefault="004971BB">
            <w:pPr>
              <w:jc w:val="center"/>
              <w:rPr>
                <w:rFonts w:hAnsi="宋体" w:hint="eastAsia"/>
                <w:sz w:val="28"/>
                <w:szCs w:val="28"/>
              </w:rPr>
            </w:pPr>
          </w:p>
          <w:p w14:paraId="6541FA48" w14:textId="77777777" w:rsidR="004971BB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书不胜数组</w:t>
            </w:r>
            <w:r>
              <w:rPr>
                <w:rFonts w:hAnsi="宋体" w:hint="eastAsia"/>
                <w:sz w:val="30"/>
                <w:szCs w:val="30"/>
              </w:rPr>
              <w:t xml:space="preserve">      </w:t>
            </w:r>
          </w:p>
          <w:p w14:paraId="2F2B844F" w14:textId="77777777" w:rsidR="004971BB" w:rsidRDefault="004971BB">
            <w:pPr>
              <w:rPr>
                <w:rFonts w:hAnsi="宋体" w:hint="eastAsia"/>
                <w:sz w:val="30"/>
                <w:szCs w:val="30"/>
              </w:rPr>
            </w:pPr>
          </w:p>
          <w:p w14:paraId="337F909C" w14:textId="50F4D73D" w:rsidR="004971BB" w:rsidRDefault="00000000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BC523D">
              <w:rPr>
                <w:rFonts w:hAnsi="宋体" w:hint="eastAsia"/>
                <w:sz w:val="30"/>
                <w:szCs w:val="30"/>
              </w:rPr>
              <w:t>姜靖轩</w:t>
            </w:r>
          </w:p>
          <w:p w14:paraId="3FDB7635" w14:textId="77777777" w:rsidR="004971BB" w:rsidRPr="00BC523D" w:rsidRDefault="004971BB">
            <w:pPr>
              <w:rPr>
                <w:rFonts w:hAnsi="宋体" w:hint="eastAsia"/>
                <w:sz w:val="30"/>
                <w:szCs w:val="30"/>
              </w:rPr>
            </w:pPr>
          </w:p>
          <w:p w14:paraId="6152984F" w14:textId="7519FF9D" w:rsidR="004971BB" w:rsidRDefault="00000000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 </w:t>
            </w:r>
            <w:r>
              <w:rPr>
                <w:rFonts w:hAnsi="宋体" w:hint="eastAsia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2023-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3-1</w:t>
            </w:r>
            <w:r w:rsidR="00BC523D">
              <w:rPr>
                <w:rFonts w:hAnsi="宋体" w:hint="eastAsia"/>
                <w:sz w:val="30"/>
                <w:szCs w:val="30"/>
              </w:rPr>
              <w:t>2</w:t>
            </w:r>
          </w:p>
          <w:p w14:paraId="38A9EC5C" w14:textId="77777777" w:rsidR="004971BB" w:rsidRDefault="004971BB">
            <w:pPr>
              <w:rPr>
                <w:rFonts w:hAnsi="宋体" w:hint="eastAsia"/>
                <w:sz w:val="30"/>
                <w:szCs w:val="30"/>
              </w:rPr>
            </w:pPr>
          </w:p>
          <w:p w14:paraId="69DD6135" w14:textId="77777777" w:rsidR="004971BB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sym w:font="Wingdings 2" w:char="00A3"/>
            </w:r>
            <w:r>
              <w:rPr>
                <w:rFonts w:hAnsi="宋体" w:hint="eastAsia"/>
                <w:sz w:val="30"/>
                <w:szCs w:val="30"/>
              </w:rPr>
              <w:t>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sym w:font="Wingdings 2" w:char="0052"/>
            </w:r>
            <w:r>
              <w:rPr>
                <w:rFonts w:hAnsi="宋体" w:hint="eastAsia"/>
                <w:sz w:val="30"/>
                <w:szCs w:val="30"/>
              </w:rPr>
              <w:t>项目组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14:paraId="6CE71BA6" w14:textId="77777777" w:rsidR="004971BB" w:rsidRDefault="00000000">
            <w:pPr>
              <w:rPr>
                <w:rFonts w:hAnsi="宋体" w:hint="eastAsia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>□客户（市场）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791C90A2" w14:textId="77777777" w:rsidR="004971BB" w:rsidRDefault="004971BB">
            <w:pPr>
              <w:rPr>
                <w:rFonts w:hAnsi="宋体" w:hint="eastAsia"/>
                <w:sz w:val="30"/>
                <w:szCs w:val="30"/>
              </w:rPr>
            </w:pPr>
          </w:p>
          <w:p w14:paraId="57E59541" w14:textId="0F464450" w:rsidR="004971BB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BC523D">
              <w:rPr>
                <w:rFonts w:hAnsi="宋体" w:hint="eastAsia"/>
                <w:sz w:val="30"/>
                <w:szCs w:val="30"/>
              </w:rPr>
              <w:t>姜靖轩</w:t>
            </w:r>
          </w:p>
          <w:p w14:paraId="1D9BC8F0" w14:textId="77777777" w:rsidR="004971BB" w:rsidRDefault="004971BB">
            <w:pPr>
              <w:rPr>
                <w:rFonts w:hAnsi="宋体" w:hint="eastAsia"/>
                <w:sz w:val="30"/>
                <w:szCs w:val="30"/>
              </w:rPr>
            </w:pPr>
          </w:p>
          <w:p w14:paraId="7C786F5B" w14:textId="35FDC64D" w:rsidR="004971BB" w:rsidRDefault="00000000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议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/>
                <w:sz w:val="30"/>
                <w:szCs w:val="30"/>
              </w:rPr>
              <w:t xml:space="preserve">  2023-</w:t>
            </w:r>
            <w:r>
              <w:rPr>
                <w:rFonts w:hAnsi="宋体" w:hint="eastAsia"/>
                <w:sz w:val="30"/>
                <w:szCs w:val="30"/>
                <w:lang w:eastAsia="zh"/>
              </w:rPr>
              <w:t>3-1</w:t>
            </w:r>
            <w:r w:rsidR="00BC523D">
              <w:rPr>
                <w:rFonts w:hAnsi="宋体" w:hint="eastAsia"/>
                <w:sz w:val="30"/>
                <w:szCs w:val="30"/>
              </w:rPr>
              <w:t>2</w:t>
            </w:r>
          </w:p>
          <w:p w14:paraId="335503E6" w14:textId="77777777" w:rsidR="004971BB" w:rsidRDefault="004971BB">
            <w:pPr>
              <w:rPr>
                <w:rFonts w:cs="Arial"/>
              </w:rPr>
            </w:pPr>
          </w:p>
        </w:tc>
      </w:tr>
      <w:tr w:rsidR="004971BB" w14:paraId="234BBDC2" w14:textId="77777777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14:paraId="4E688673" w14:textId="77777777" w:rsidR="004971BB" w:rsidRDefault="004971BB">
            <w:pPr>
              <w:pStyle w:val="af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1AFAD1B5" w14:textId="77777777" w:rsidR="004971BB" w:rsidRDefault="00000000">
            <w:pPr>
              <w:pStyle w:val="af0"/>
              <w:jc w:val="righ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114300" distR="114300" wp14:anchorId="49B39460" wp14:editId="09500357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B8D60" w14:textId="77777777" w:rsidR="004971BB" w:rsidRDefault="004971BB">
      <w:pPr>
        <w:ind w:leftChars="-85" w:left="10" w:hangingChars="60" w:hanging="180"/>
        <w:jc w:val="center"/>
        <w:rPr>
          <w:rFonts w:ascii="黑体" w:eastAsia="黑体"/>
          <w:sz w:val="30"/>
        </w:rPr>
      </w:pPr>
    </w:p>
    <w:p w14:paraId="552B63CE" w14:textId="77777777" w:rsidR="004971BB" w:rsidRDefault="004971BB">
      <w:pPr>
        <w:rPr>
          <w:rFonts w:hAnsi="宋体" w:hint="eastAsia"/>
          <w:b/>
          <w:bCs/>
          <w:sz w:val="24"/>
        </w:rPr>
      </w:pPr>
    </w:p>
    <w:p w14:paraId="7CA0BE0F" w14:textId="77777777" w:rsidR="004971BB" w:rsidRDefault="004971BB">
      <w:pPr>
        <w:rPr>
          <w:rFonts w:hAnsi="宋体" w:hint="eastAsia"/>
          <w:b/>
          <w:bCs/>
          <w:sz w:val="24"/>
        </w:rPr>
      </w:pPr>
    </w:p>
    <w:p w14:paraId="3DA838B0" w14:textId="77777777" w:rsidR="004971BB" w:rsidRDefault="004971BB">
      <w:pPr>
        <w:rPr>
          <w:rFonts w:hAnsi="宋体" w:hint="eastAsia"/>
          <w:b/>
          <w:bCs/>
          <w:sz w:val="24"/>
        </w:rPr>
      </w:pPr>
    </w:p>
    <w:p w14:paraId="79939FDC" w14:textId="77777777" w:rsidR="004971BB" w:rsidRDefault="004971BB">
      <w:pPr>
        <w:rPr>
          <w:rFonts w:ascii="黑体" w:eastAsia="黑体"/>
          <w:sz w:val="30"/>
        </w:rPr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4971BB" w14:paraId="5F80B0B6" w14:textId="77777777"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2F68B8A7" w14:textId="77777777" w:rsidR="004971BB" w:rsidRDefault="00000000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会议记录</w:t>
            </w:r>
          </w:p>
        </w:tc>
      </w:tr>
      <w:tr w:rsidR="004971BB" w14:paraId="19E66530" w14:textId="77777777"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67083259" w14:textId="77777777" w:rsidR="004971BB" w:rsidRDefault="0000000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40806051" w14:textId="77777777" w:rsidR="004971BB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17FBD10E" w14:textId="076B354E" w:rsidR="004971BB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hint="eastAsia"/>
                <w:sz w:val="24"/>
                <w:szCs w:val="24"/>
                <w:lang w:eastAsia="zh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  <w:lang w:eastAsia="zh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BC523D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328FC075" w14:textId="77777777" w:rsidR="004971BB" w:rsidRDefault="0000000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4FD70F16" w14:textId="77777777" w:rsidR="004971BB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086A9CE2" w14:textId="77777777" w:rsidR="004971BB" w:rsidRDefault="0000000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17:00</w:t>
            </w:r>
          </w:p>
        </w:tc>
        <w:tc>
          <w:tcPr>
            <w:tcW w:w="1421" w:type="dxa"/>
            <w:vAlign w:val="center"/>
          </w:tcPr>
          <w:p w14:paraId="7D112E10" w14:textId="77777777" w:rsidR="004971BB" w:rsidRDefault="00000000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17212336" w14:textId="77777777" w:rsidR="004971BB" w:rsidRDefault="00000000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D508AC8" w14:textId="77777777" w:rsidR="004971BB" w:rsidRDefault="004971BB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45E91564" w14:textId="77777777" w:rsidR="004971BB" w:rsidRDefault="00000000">
            <w:pPr>
              <w:jc w:val="both"/>
              <w:rPr>
                <w:rFonts w:ascii="Times New Roman" w:hAnsi="Times New Roman"/>
                <w:sz w:val="24"/>
                <w:szCs w:val="24"/>
                <w:lang w:eastAsia="zh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eastAsia="zh"/>
              </w:rPr>
              <w:t>504-1</w:t>
            </w:r>
          </w:p>
        </w:tc>
      </w:tr>
      <w:tr w:rsidR="004971BB" w14:paraId="2FD496E1" w14:textId="77777777">
        <w:trPr>
          <w:trHeight w:val="641"/>
          <w:jc w:val="center"/>
        </w:trPr>
        <w:tc>
          <w:tcPr>
            <w:tcW w:w="8522" w:type="dxa"/>
            <w:gridSpan w:val="6"/>
            <w:vAlign w:val="center"/>
          </w:tcPr>
          <w:p w14:paraId="36C49D55" w14:textId="77777777" w:rsidR="004971BB" w:rsidRDefault="00000000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24"/>
                <w:szCs w:val="24"/>
              </w:rPr>
              <w:t>精化阶段完善、开启构建化阶段</w:t>
            </w:r>
          </w:p>
        </w:tc>
      </w:tr>
      <w:tr w:rsidR="004971BB" w14:paraId="21972245" w14:textId="77777777">
        <w:trPr>
          <w:trHeight w:val="1222"/>
          <w:jc w:val="center"/>
        </w:trPr>
        <w:tc>
          <w:tcPr>
            <w:tcW w:w="8522" w:type="dxa"/>
            <w:gridSpan w:val="6"/>
            <w:vAlign w:val="center"/>
          </w:tcPr>
          <w:p w14:paraId="09ACF6C8" w14:textId="77777777" w:rsidR="004971BB" w:rsidRDefault="0000000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ascii="Times New Roman" w:hAnsi="Times New Roman" w:hint="eastAsia"/>
                <w:b/>
                <w:sz w:val="24"/>
                <w:szCs w:val="24"/>
                <w:lang w:eastAsia="zh"/>
              </w:rPr>
              <w:t>杨登瑞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4B83FD3E" w14:textId="77777777" w:rsidR="004971BB" w:rsidRDefault="00000000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  <w:lang w:eastAsia="zh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ascii="Times New Roman" w:hAnsi="Times New Roman" w:hint="eastAsia"/>
                <w:b/>
                <w:sz w:val="24"/>
                <w:szCs w:val="24"/>
                <w:lang w:eastAsia="zh"/>
              </w:rPr>
              <w:t>唐晗涛，李浪，姜靖轩</w:t>
            </w:r>
          </w:p>
        </w:tc>
      </w:tr>
      <w:tr w:rsidR="004971BB" w14:paraId="1E715A93" w14:textId="77777777">
        <w:trPr>
          <w:trHeight w:val="782"/>
          <w:jc w:val="center"/>
        </w:trPr>
        <w:tc>
          <w:tcPr>
            <w:tcW w:w="2840" w:type="dxa"/>
            <w:gridSpan w:val="2"/>
            <w:vAlign w:val="center"/>
          </w:tcPr>
          <w:p w14:paraId="3E0A7660" w14:textId="77777777" w:rsidR="004971BB" w:rsidRDefault="0000000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326C1B64" w14:textId="77777777" w:rsidR="004971BB" w:rsidRDefault="0000000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78638EFC" w14:textId="77777777" w:rsidR="004971BB" w:rsidRDefault="0000000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4971BB" w14:paraId="0BE4204E" w14:textId="77777777">
        <w:trPr>
          <w:trHeight w:val="5212"/>
          <w:jc w:val="center"/>
        </w:trPr>
        <w:tc>
          <w:tcPr>
            <w:tcW w:w="2840" w:type="dxa"/>
            <w:gridSpan w:val="2"/>
          </w:tcPr>
          <w:p w14:paraId="7DAC8B25" w14:textId="5ABF823E" w:rsidR="004971BB" w:rsidRDefault="00BC523D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  <w:lang w:eastAsia="zh"/>
              </w:rPr>
              <w:t>完整配置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MySQL和Hive</w:t>
            </w:r>
          </w:p>
          <w:p w14:paraId="5F631129" w14:textId="73861150" w:rsidR="004971BB" w:rsidRDefault="00000000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  <w:lang w:eastAsia="zh"/>
              </w:rPr>
              <w:t>完成</w:t>
            </w:r>
            <w:r w:rsidR="00BC523D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  <w:lang w:eastAsia="zh"/>
              </w:rPr>
              <w:t>番茄小说使用</w:t>
            </w:r>
            <w:r w:rsidR="00BC523D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Charles抓包可行性验证</w:t>
            </w:r>
          </w:p>
          <w:p w14:paraId="7D8275A6" w14:textId="77777777" w:rsidR="004971BB" w:rsidRDefault="004971BB" w:rsidP="00BC523D">
            <w:pPr>
              <w:spacing w:line="360" w:lineRule="auto"/>
              <w:rPr>
                <w:rFonts w:ascii="Times New Roman" w:hAnsi="Times New Roman" w:hint="eastAsia"/>
                <w:b/>
                <w:sz w:val="24"/>
                <w:szCs w:val="24"/>
              </w:rPr>
            </w:pPr>
          </w:p>
        </w:tc>
        <w:tc>
          <w:tcPr>
            <w:tcW w:w="2840" w:type="dxa"/>
            <w:gridSpan w:val="2"/>
          </w:tcPr>
          <w:p w14:paraId="10E86E66" w14:textId="7B904BD8" w:rsidR="004971BB" w:rsidRDefault="00BC523D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所有成员完成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MySQL和Hive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相关基础环境配置和测试</w:t>
            </w:r>
          </w:p>
          <w:p w14:paraId="3FDFF3BB" w14:textId="77777777" w:rsidR="004971BB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bookmarkStart w:id="1" w:name="OLE_LINK1"/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完成度：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  <w:lang w:eastAsia="zh"/>
              </w:rPr>
              <w:t>10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0%</w:t>
            </w:r>
          </w:p>
          <w:bookmarkEnd w:id="1"/>
          <w:p w14:paraId="0D961B03" w14:textId="1CF96CDA" w:rsidR="004971BB" w:rsidRDefault="00BC523D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姜靖轩完成模拟器驱动测试以及相关CharlesAPI测试，验证其可行</w:t>
            </w:r>
            <w:r w:rsidR="00237E19">
              <w:rPr>
                <w:rFonts w:ascii="宋体" w:hAnsi="宋体" w:cs="宋体" w:hint="eastAsia"/>
                <w:sz w:val="24"/>
                <w:szCs w:val="24"/>
              </w:rPr>
              <w:t>性</w:t>
            </w:r>
          </w:p>
          <w:p w14:paraId="5296FFE8" w14:textId="77777777" w:rsidR="004971BB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完成度：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  <w:lang w:eastAsia="zh"/>
              </w:rPr>
              <w:t>10</w:t>
            </w: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0%</w:t>
            </w:r>
          </w:p>
          <w:p w14:paraId="2E0D48C4" w14:textId="77777777" w:rsidR="004971BB" w:rsidRDefault="004971BB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</w:p>
          <w:p w14:paraId="4EAD4C96" w14:textId="77777777" w:rsidR="004971BB" w:rsidRDefault="004971BB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</w:p>
        </w:tc>
        <w:tc>
          <w:tcPr>
            <w:tcW w:w="2842" w:type="dxa"/>
            <w:gridSpan w:val="2"/>
          </w:tcPr>
          <w:p w14:paraId="695FF7F9" w14:textId="77777777" w:rsidR="004971BB" w:rsidRDefault="0000000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14:paraId="173DB0B1" w14:textId="77777777" w:rsidR="00BC523D" w:rsidRDefault="00BC523D"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 w:rsidRPr="00BC523D">
              <w:rPr>
                <w:rFonts w:ascii="宋体" w:hAnsi="宋体" w:cs="宋体"/>
                <w:sz w:val="24"/>
                <w:szCs w:val="24"/>
              </w:rPr>
              <w:t>在使用yum命令安装libaio依赖库时，出现错误提示，无法正常下载安装。</w:t>
            </w:r>
          </w:p>
          <w:p w14:paraId="2D9966D7" w14:textId="77777777" w:rsidR="004971BB" w:rsidRDefault="00000000" w:rsidP="00BC52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解决方案：</w:t>
            </w:r>
          </w:p>
          <w:p w14:paraId="6A70988C" w14:textId="77777777" w:rsidR="00BC523D" w:rsidRDefault="00BC523D" w:rsidP="00BC52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通过直接下载</w:t>
            </w:r>
            <w:r w:rsidRPr="00BC523D">
              <w:rPr>
                <w:rFonts w:ascii="Times New Roman" w:hAnsi="Times New Roman"/>
                <w:sz w:val="24"/>
                <w:szCs w:val="24"/>
              </w:rPr>
              <w:t>rpm</w:t>
            </w:r>
            <w:r w:rsidRPr="00BC523D">
              <w:rPr>
                <w:rFonts w:ascii="Times New Roman" w:hAnsi="Times New Roman"/>
                <w:sz w:val="24"/>
                <w:szCs w:val="24"/>
              </w:rPr>
              <w:t>包解决</w:t>
            </w:r>
          </w:p>
          <w:p w14:paraId="27308828" w14:textId="7E53CD1B" w:rsidR="00BC523D" w:rsidRPr="00BC523D" w:rsidRDefault="00BC523D" w:rsidP="00BC523D">
            <w:pPr>
              <w:spacing w:line="360" w:lineRule="auto"/>
              <w:rPr>
                <w:rFonts w:ascii="Times New Roman" w:hAnsi="Times New Roman" w:hint="eastAsia"/>
                <w:sz w:val="24"/>
                <w:szCs w:val="24"/>
              </w:rPr>
            </w:pPr>
          </w:p>
        </w:tc>
      </w:tr>
    </w:tbl>
    <w:p w14:paraId="49B80589" w14:textId="77777777" w:rsidR="004971BB" w:rsidRDefault="004971BB">
      <w:pPr>
        <w:rPr>
          <w:rFonts w:ascii="宋体"/>
          <w:sz w:val="28"/>
        </w:rPr>
        <w:sectPr w:rsidR="004971BB">
          <w:type w:val="continuous"/>
          <w:pgSz w:w="11907" w:h="16840"/>
          <w:pgMar w:top="1560" w:right="1440" w:bottom="1196" w:left="1440" w:header="720" w:footer="720" w:gutter="0"/>
          <w:cols w:space="720"/>
        </w:sectPr>
      </w:pPr>
    </w:p>
    <w:bookmarkEnd w:id="0"/>
    <w:p w14:paraId="33B93143" w14:textId="77777777" w:rsidR="004971BB" w:rsidRDefault="004971BB">
      <w:pPr>
        <w:pStyle w:val="af7"/>
        <w:rPr>
          <w:sz w:val="30"/>
        </w:rPr>
      </w:pPr>
    </w:p>
    <w:p w14:paraId="62A39EAB" w14:textId="77777777" w:rsidR="004971BB" w:rsidRDefault="00000000">
      <w:pPr>
        <w:pStyle w:val="af7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60"/>
        <w:gridCol w:w="1980"/>
        <w:gridCol w:w="2457"/>
        <w:gridCol w:w="1683"/>
        <w:gridCol w:w="1260"/>
      </w:tblGrid>
      <w:tr w:rsidR="004971BB" w14:paraId="7DEB102B" w14:textId="77777777">
        <w:trPr>
          <w:cantSplit/>
          <w:trHeight w:val="33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0B0354" w14:textId="77777777" w:rsidR="004971B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538B74FF" w14:textId="77777777" w:rsidR="004971B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14:paraId="28143F6B" w14:textId="77777777" w:rsidR="004971B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色</w:t>
            </w:r>
          </w:p>
        </w:tc>
        <w:tc>
          <w:tcPr>
            <w:tcW w:w="2457" w:type="dxa"/>
            <w:tcBorders>
              <w:top w:val="single" w:sz="12" w:space="0" w:color="auto"/>
            </w:tcBorders>
            <w:vAlign w:val="center"/>
          </w:tcPr>
          <w:p w14:paraId="2BD1AB1D" w14:textId="77777777" w:rsidR="004971B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门</w:t>
            </w:r>
          </w:p>
        </w:tc>
        <w:tc>
          <w:tcPr>
            <w:tcW w:w="1683" w:type="dxa"/>
            <w:tcBorders>
              <w:top w:val="single" w:sz="12" w:space="0" w:color="auto"/>
            </w:tcBorders>
            <w:vAlign w:val="center"/>
          </w:tcPr>
          <w:p w14:paraId="259E36B4" w14:textId="77777777" w:rsidR="004971B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1A54F96" w14:textId="77777777" w:rsidR="004971B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4971BB" w14:paraId="047B213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3DD84A4A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2DA6DEB6" w14:textId="77777777" w:rsidR="004971B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杨登瑞</w:t>
            </w:r>
          </w:p>
        </w:tc>
        <w:tc>
          <w:tcPr>
            <w:tcW w:w="1980" w:type="dxa"/>
            <w:vAlign w:val="center"/>
          </w:tcPr>
          <w:p w14:paraId="75BAC02F" w14:textId="77777777" w:rsidR="004971BB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186BC3A3" w14:textId="77777777" w:rsidR="004971B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793D01BA" w14:textId="77777777" w:rsidR="004971B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47841A5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1F586F6A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02B5553B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019378A7" w14:textId="77777777" w:rsidR="004971BB" w:rsidRDefault="00000000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李浪</w:t>
            </w:r>
          </w:p>
        </w:tc>
        <w:tc>
          <w:tcPr>
            <w:tcW w:w="1980" w:type="dxa"/>
            <w:vAlign w:val="center"/>
          </w:tcPr>
          <w:p w14:paraId="11884556" w14:textId="77777777" w:rsidR="004971BB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14:paraId="33D8B43A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1B86E06F" w14:textId="77777777" w:rsidR="004971B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205CB354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6BA2136D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EB6FD71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6D2599E9" w14:textId="77777777" w:rsidR="004971BB" w:rsidRDefault="00000000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唐晗涛</w:t>
            </w:r>
          </w:p>
        </w:tc>
        <w:tc>
          <w:tcPr>
            <w:tcW w:w="1980" w:type="dxa"/>
            <w:vAlign w:val="center"/>
          </w:tcPr>
          <w:p w14:paraId="568E72E2" w14:textId="77777777" w:rsidR="004971BB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14:paraId="31DA3007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1A7153E9" w14:textId="77777777" w:rsidR="004971B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08ACE38B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5D8699BE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3D024D3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23217F9B" w14:textId="77777777" w:rsidR="004971BB" w:rsidRDefault="00000000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姜靖轩</w:t>
            </w:r>
          </w:p>
        </w:tc>
        <w:tc>
          <w:tcPr>
            <w:tcW w:w="1980" w:type="dxa"/>
            <w:vAlign w:val="center"/>
          </w:tcPr>
          <w:p w14:paraId="572925B0" w14:textId="77777777" w:rsidR="004971BB" w:rsidRDefault="0000000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数据库管理员</w:t>
            </w:r>
          </w:p>
        </w:tc>
        <w:tc>
          <w:tcPr>
            <w:tcW w:w="2457" w:type="dxa"/>
          </w:tcPr>
          <w:p w14:paraId="6097BC9C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382B8730" w14:textId="77777777" w:rsidR="004971BB" w:rsidRDefault="00000000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8EE0018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01017B3C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0FC50623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148926B6" w14:textId="77777777" w:rsidR="004971BB" w:rsidRDefault="004971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C9EDE38" w14:textId="77777777" w:rsidR="004971BB" w:rsidRDefault="004971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</w:tcPr>
          <w:p w14:paraId="25BFFCD6" w14:textId="77777777" w:rsidR="004971BB" w:rsidRDefault="004971BB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1536632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07847ECF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2BA0DD2D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30E14A78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4DF2B4BC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30C7F27" w14:textId="77777777" w:rsidR="004971BB" w:rsidRDefault="004971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176DE13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324FC1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0D2A5238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7106A066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551CEFA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E7E3F89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C584822" w14:textId="77777777" w:rsidR="004971BB" w:rsidRDefault="004971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1D40044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D1B0839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01172C2E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101AC250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6445208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260BCE5B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DF83D8B" w14:textId="77777777" w:rsidR="004971BB" w:rsidRDefault="004971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75DD816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6378E9F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2C67404E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4F258CF4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D9D1F99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FD214B0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70712F" w14:textId="77777777" w:rsidR="004971BB" w:rsidRDefault="004971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9B322B0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1846BBA4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6C994629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6DF951EA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E9D426E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220A7557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6445C5B" w14:textId="77777777" w:rsidR="004971BB" w:rsidRDefault="004971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797C90F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508E830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21C06BEE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61BA85C7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0C870A7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749666D8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8F464CE" w14:textId="77777777" w:rsidR="004971BB" w:rsidRDefault="004971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2CC01E2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7712D24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BDDA973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3A7EF41D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BAB1DCD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7EA31AA2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241BEE6" w14:textId="77777777" w:rsidR="004971BB" w:rsidRDefault="004971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F4555BF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1F75235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6819A294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5CBF434C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3367C90A" w14:textId="77777777" w:rsidR="004971BB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2F984991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04B1DB7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CBFA762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F853365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41174EB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3E85A457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3085920D" w14:textId="77777777" w:rsidR="004971BB" w:rsidRDefault="004971BB">
            <w:pPr>
              <w:jc w:val="center"/>
              <w:rPr>
                <w:sz w:val="24"/>
              </w:rPr>
            </w:pPr>
          </w:p>
          <w:p w14:paraId="0F40D597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4EC5AA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A01F35B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7E1D9C7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E6C7A89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2A5D267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404CA24A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7FE7F2A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696134C3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1321A1F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A20E5B7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B1957C7" w14:textId="77777777" w:rsidR="004971BB" w:rsidRDefault="004971B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06492CE9" w14:textId="77777777" w:rsidR="004971BB" w:rsidRDefault="004971BB">
            <w:pPr>
              <w:jc w:val="center"/>
              <w:rPr>
                <w:sz w:val="24"/>
              </w:rPr>
            </w:pPr>
          </w:p>
        </w:tc>
      </w:tr>
      <w:tr w:rsidR="004971BB" w14:paraId="6BDE884B" w14:textId="77777777">
        <w:trPr>
          <w:trHeight w:val="403"/>
        </w:trPr>
        <w:tc>
          <w:tcPr>
            <w:tcW w:w="9360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FABAD6" w14:textId="77777777" w:rsidR="004971BB" w:rsidRDefault="00000000">
            <w:pPr>
              <w:pStyle w:val="TOC1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ascii="Arial" w:hint="eastAsia"/>
                <w:caps w:val="0"/>
                <w:szCs w:val="20"/>
              </w:rPr>
              <w:t>填表说明</w:t>
            </w:r>
          </w:p>
        </w:tc>
      </w:tr>
      <w:tr w:rsidR="004971BB" w14:paraId="1914C461" w14:textId="77777777">
        <w:trPr>
          <w:trHeight w:val="715"/>
        </w:trPr>
        <w:tc>
          <w:tcPr>
            <w:tcW w:w="936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1F9C4E" w14:textId="77777777" w:rsidR="004971BB" w:rsidRDefault="00000000">
            <w:pPr>
              <w:numPr>
                <w:ilvl w:val="0"/>
                <w:numId w:val="15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7EBC4E4C" w14:textId="77777777" w:rsidR="004971BB" w:rsidRDefault="00000000">
            <w:pPr>
              <w:numPr>
                <w:ilvl w:val="0"/>
                <w:numId w:val="15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4CBE8000" w14:textId="77777777" w:rsidR="004971BB" w:rsidRDefault="004971BB">
      <w:pPr>
        <w:pStyle w:val="af7"/>
        <w:jc w:val="center"/>
        <w:rPr>
          <w:sz w:val="30"/>
        </w:rPr>
      </w:pPr>
    </w:p>
    <w:p w14:paraId="434153C5" w14:textId="77777777" w:rsidR="004971BB" w:rsidRDefault="004971BB">
      <w:pPr>
        <w:pStyle w:val="af7"/>
        <w:jc w:val="center"/>
        <w:rPr>
          <w:sz w:val="30"/>
        </w:rPr>
      </w:pPr>
    </w:p>
    <w:p w14:paraId="3C378941" w14:textId="77777777" w:rsidR="004971BB" w:rsidRDefault="004971BB">
      <w:pPr>
        <w:pStyle w:val="af7"/>
        <w:jc w:val="center"/>
        <w:rPr>
          <w:sz w:val="30"/>
        </w:rPr>
      </w:pPr>
    </w:p>
    <w:p w14:paraId="3999508A" w14:textId="77777777" w:rsidR="004971BB" w:rsidRDefault="004971BB">
      <w:pPr>
        <w:pStyle w:val="af7"/>
        <w:jc w:val="center"/>
        <w:rPr>
          <w:sz w:val="30"/>
        </w:rPr>
      </w:pPr>
    </w:p>
    <w:sectPr w:rsidR="004971BB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701" w:right="1440" w:bottom="1599" w:left="1440" w:header="1077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4BAE7" w14:textId="77777777" w:rsidR="00AA5DEA" w:rsidRDefault="00AA5DEA">
      <w:pPr>
        <w:spacing w:line="240" w:lineRule="auto"/>
      </w:pPr>
      <w:r>
        <w:separator/>
      </w:r>
    </w:p>
  </w:endnote>
  <w:endnote w:type="continuationSeparator" w:id="0">
    <w:p w14:paraId="284E4C7F" w14:textId="77777777" w:rsidR="00AA5DEA" w:rsidRDefault="00AA5D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altName w:val="Kingsoft Mark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C2EAB" w14:textId="77777777" w:rsidR="004971BB" w:rsidRDefault="004971B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CF565" w14:textId="77777777" w:rsidR="004971BB" w:rsidRDefault="004971B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866AA" w14:textId="77777777" w:rsidR="00AA5DEA" w:rsidRDefault="00AA5DEA">
      <w:pPr>
        <w:spacing w:line="240" w:lineRule="auto"/>
      </w:pPr>
      <w:r>
        <w:separator/>
      </w:r>
    </w:p>
  </w:footnote>
  <w:footnote w:type="continuationSeparator" w:id="0">
    <w:p w14:paraId="1D830583" w14:textId="77777777" w:rsidR="00AA5DEA" w:rsidRDefault="00AA5D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F4DA1" w14:textId="77777777" w:rsidR="004971BB" w:rsidRDefault="004971BB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DDD0D" w14:textId="77777777" w:rsidR="004971BB" w:rsidRDefault="004971BB">
    <w:pPr>
      <w:pStyle w:val="ad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D18442"/>
    <w:multiLevelType w:val="singleLevel"/>
    <w:tmpl w:val="A8D1844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C5CFC0E"/>
    <w:multiLevelType w:val="singleLevel"/>
    <w:tmpl w:val="AC5CFC0E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1"/>
      <w:lvlText w:val="%1.%2"/>
      <w:lvlJc w:val="left"/>
    </w:lvl>
    <w:lvl w:ilvl="2">
      <w:start w:val="1"/>
      <w:numFmt w:val="decimal"/>
      <w:pStyle w:val="31"/>
      <w:lvlText w:val="%1.%2.%3"/>
      <w:lvlJc w:val="left"/>
    </w:lvl>
    <w:lvl w:ilvl="3">
      <w:start w:val="1"/>
      <w:numFmt w:val="decimal"/>
      <w:pStyle w:val="41"/>
      <w:lvlText w:val="%1.%2.%3.%4"/>
      <w:lvlJc w:val="left"/>
    </w:lvl>
    <w:lvl w:ilvl="4">
      <w:start w:val="1"/>
      <w:numFmt w:val="decimal"/>
      <w:pStyle w:val="51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2" w15:restartNumberingAfterBreak="0">
    <w:nsid w:val="10A4165F"/>
    <w:multiLevelType w:val="singleLevel"/>
    <w:tmpl w:val="10A4165F"/>
    <w:lvl w:ilvl="0">
      <w:start w:val="1"/>
      <w:numFmt w:val="decimal"/>
      <w:suff w:val="nothing"/>
      <w:lvlText w:val="（%1）"/>
      <w:lvlJc w:val="left"/>
    </w:lvl>
  </w:abstractNum>
  <w:abstractNum w:abstractNumId="13" w15:restartNumberingAfterBreak="0">
    <w:nsid w:val="1FC92C27"/>
    <w:multiLevelType w:val="multilevel"/>
    <w:tmpl w:val="1FC92C27"/>
    <w:lvl w:ilvl="0">
      <w:start w:val="1"/>
      <w:numFmt w:val="decimal"/>
      <w:pStyle w:val="Bullet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4" w15:restartNumberingAfterBreak="0">
    <w:nsid w:val="1FD61727"/>
    <w:multiLevelType w:val="multilevel"/>
    <w:tmpl w:val="1FD61727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740513434">
    <w:abstractNumId w:val="11"/>
  </w:num>
  <w:num w:numId="2" w16cid:durableId="1120222294">
    <w:abstractNumId w:val="5"/>
  </w:num>
  <w:num w:numId="3" w16cid:durableId="1482188558">
    <w:abstractNumId w:val="7"/>
  </w:num>
  <w:num w:numId="4" w16cid:durableId="1297226160">
    <w:abstractNumId w:val="10"/>
  </w:num>
  <w:num w:numId="5" w16cid:durableId="214659997">
    <w:abstractNumId w:val="8"/>
  </w:num>
  <w:num w:numId="6" w16cid:durableId="204610978">
    <w:abstractNumId w:val="4"/>
  </w:num>
  <w:num w:numId="7" w16cid:durableId="526599917">
    <w:abstractNumId w:val="9"/>
  </w:num>
  <w:num w:numId="8" w16cid:durableId="955452164">
    <w:abstractNumId w:val="6"/>
  </w:num>
  <w:num w:numId="9" w16cid:durableId="1059019903">
    <w:abstractNumId w:val="3"/>
  </w:num>
  <w:num w:numId="10" w16cid:durableId="747577274">
    <w:abstractNumId w:val="2"/>
  </w:num>
  <w:num w:numId="11" w16cid:durableId="1285621508">
    <w:abstractNumId w:val="13"/>
  </w:num>
  <w:num w:numId="12" w16cid:durableId="441537116">
    <w:abstractNumId w:val="1"/>
  </w:num>
  <w:num w:numId="13" w16cid:durableId="1427262451">
    <w:abstractNumId w:val="12"/>
  </w:num>
  <w:num w:numId="14" w16cid:durableId="1132598282">
    <w:abstractNumId w:val="0"/>
  </w:num>
  <w:num w:numId="15" w16cid:durableId="3625607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oNotHyphenateCap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BA69E2"/>
    <w:rsid w:val="A7FA60AE"/>
    <w:rsid w:val="FF9F5C51"/>
    <w:rsid w:val="00000171"/>
    <w:rsid w:val="00001DC3"/>
    <w:rsid w:val="00032009"/>
    <w:rsid w:val="000415C9"/>
    <w:rsid w:val="000A7960"/>
    <w:rsid w:val="0015101E"/>
    <w:rsid w:val="001524B7"/>
    <w:rsid w:val="00181990"/>
    <w:rsid w:val="00195799"/>
    <w:rsid w:val="001D0FB9"/>
    <w:rsid w:val="00203B72"/>
    <w:rsid w:val="002159CC"/>
    <w:rsid w:val="0023346A"/>
    <w:rsid w:val="002336F9"/>
    <w:rsid w:val="00237E19"/>
    <w:rsid w:val="00247F9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D6A9F"/>
    <w:rsid w:val="004007D2"/>
    <w:rsid w:val="004019D4"/>
    <w:rsid w:val="00404D2D"/>
    <w:rsid w:val="00411410"/>
    <w:rsid w:val="00431F08"/>
    <w:rsid w:val="004663BF"/>
    <w:rsid w:val="0048263D"/>
    <w:rsid w:val="004971BB"/>
    <w:rsid w:val="005528CF"/>
    <w:rsid w:val="00564840"/>
    <w:rsid w:val="005A7153"/>
    <w:rsid w:val="005C1CF4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93BF0"/>
    <w:rsid w:val="008E5495"/>
    <w:rsid w:val="0091263D"/>
    <w:rsid w:val="00943B39"/>
    <w:rsid w:val="009541B7"/>
    <w:rsid w:val="009E3AF7"/>
    <w:rsid w:val="009E3CC9"/>
    <w:rsid w:val="00A1757B"/>
    <w:rsid w:val="00A4059D"/>
    <w:rsid w:val="00A473B0"/>
    <w:rsid w:val="00AA5DEA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C523D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E246D3"/>
    <w:rsid w:val="00E57093"/>
    <w:rsid w:val="00E633E2"/>
    <w:rsid w:val="00E7176A"/>
    <w:rsid w:val="00EA554D"/>
    <w:rsid w:val="00F04F1D"/>
    <w:rsid w:val="00F34887"/>
    <w:rsid w:val="00FD19D6"/>
    <w:rsid w:val="00FE781C"/>
    <w:rsid w:val="00FF6028"/>
    <w:rsid w:val="060913F8"/>
    <w:rsid w:val="071E24BE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52869D7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6FE5851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17304B6"/>
    <w:rsid w:val="73475485"/>
    <w:rsid w:val="77525E7B"/>
    <w:rsid w:val="779A619D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73699"/>
  <w15:docId w15:val="{3B7B0635-1FB7-49F1-9DFB-C16241BC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semiHidden="1" w:qFormat="1"/>
    <w:lsdException w:name="footer" w:semiHidden="1" w:qFormat="1"/>
    <w:lsdException w:name="caption" w:qFormat="1"/>
    <w:lsdException w:name="footnote reference" w:semiHidden="1" w:qFormat="1"/>
    <w:lsdException w:name="annotation reference" w:semiHidden="1" w:qFormat="1"/>
    <w:lsdException w:name="page number" w:semiHidden="1" w:qFormat="1"/>
    <w:lsdException w:name="List Number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Subtitle" w:qFormat="1"/>
    <w:lsdException w:name="Hyperlink" w:semiHidden="1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0"/>
    <w:next w:val="a1"/>
    <w:qFormat/>
    <w:pPr>
      <w:keepNext/>
      <w:numPr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21">
    <w:name w:val="heading 2"/>
    <w:basedOn w:val="1"/>
    <w:next w:val="a1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1">
    <w:name w:val="heading 3"/>
    <w:basedOn w:val="1"/>
    <w:next w:val="a1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1">
    <w:name w:val="heading 4"/>
    <w:basedOn w:val="1"/>
    <w:next w:val="a1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1">
    <w:name w:val="heading 5"/>
    <w:basedOn w:val="a0"/>
    <w:next w:val="a1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semiHidden/>
    <w:qFormat/>
    <w:pPr>
      <w:keepLines/>
      <w:spacing w:before="40" w:after="40"/>
      <w:ind w:left="720"/>
    </w:pPr>
  </w:style>
  <w:style w:type="paragraph" w:styleId="TOC7">
    <w:name w:val="toc 7"/>
    <w:basedOn w:val="a0"/>
    <w:next w:val="a0"/>
    <w:semiHidden/>
    <w:qFormat/>
    <w:pPr>
      <w:ind w:left="1200"/>
    </w:pPr>
    <w:rPr>
      <w:rFonts w:ascii="Times New Roman"/>
      <w:szCs w:val="21"/>
    </w:rPr>
  </w:style>
  <w:style w:type="paragraph" w:styleId="2">
    <w:name w:val="List Number 2"/>
    <w:basedOn w:val="a0"/>
    <w:semiHidden/>
    <w:qFormat/>
    <w:pPr>
      <w:widowControl/>
      <w:numPr>
        <w:numId w:val="2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40">
    <w:name w:val="List Bullet 4"/>
    <w:basedOn w:val="a0"/>
    <w:semiHidden/>
    <w:qFormat/>
    <w:pPr>
      <w:widowControl/>
      <w:numPr>
        <w:numId w:val="3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a">
    <w:name w:val="List Number"/>
    <w:basedOn w:val="a0"/>
    <w:semiHidden/>
    <w:qFormat/>
    <w:pPr>
      <w:widowControl/>
      <w:numPr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a5">
    <w:name w:val="Normal Indent"/>
    <w:basedOn w:val="a0"/>
    <w:semiHidden/>
    <w:qFormat/>
    <w:pPr>
      <w:ind w:left="900" w:hanging="900"/>
    </w:pPr>
  </w:style>
  <w:style w:type="paragraph" w:styleId="a6">
    <w:name w:val="caption"/>
    <w:basedOn w:val="a1"/>
    <w:next w:val="a0"/>
    <w:qFormat/>
    <w:rPr>
      <w:rFonts w:eastAsia="Arial" w:cs="Arial"/>
      <w:i/>
    </w:rPr>
  </w:style>
  <w:style w:type="paragraph" w:styleId="a7">
    <w:name w:val="Document Map"/>
    <w:basedOn w:val="a0"/>
    <w:semiHidden/>
    <w:qFormat/>
    <w:pPr>
      <w:shd w:val="clear" w:color="auto" w:fill="000080"/>
    </w:pPr>
  </w:style>
  <w:style w:type="paragraph" w:styleId="a8">
    <w:name w:val="annotation text"/>
    <w:basedOn w:val="a0"/>
    <w:semiHidden/>
    <w:qFormat/>
  </w:style>
  <w:style w:type="paragraph" w:styleId="30">
    <w:name w:val="List Bullet 3"/>
    <w:basedOn w:val="a0"/>
    <w:semiHidden/>
    <w:qFormat/>
    <w:pPr>
      <w:widowControl/>
      <w:numPr>
        <w:numId w:val="5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a9">
    <w:name w:val="Body Text Indent"/>
    <w:basedOn w:val="a0"/>
    <w:semiHidden/>
    <w:qFormat/>
    <w:pPr>
      <w:ind w:left="720"/>
    </w:pPr>
    <w:rPr>
      <w:i/>
      <w:iCs/>
      <w:color w:val="0000FF"/>
      <w:u w:val="single"/>
    </w:rPr>
  </w:style>
  <w:style w:type="paragraph" w:styleId="3">
    <w:name w:val="List Number 3"/>
    <w:basedOn w:val="a0"/>
    <w:semiHidden/>
    <w:qFormat/>
    <w:pPr>
      <w:widowControl/>
      <w:numPr>
        <w:numId w:val="6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0">
    <w:name w:val="List Bullet 2"/>
    <w:basedOn w:val="a0"/>
    <w:semiHidden/>
    <w:qFormat/>
    <w:pPr>
      <w:widowControl/>
      <w:numPr>
        <w:numId w:val="7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TOC5">
    <w:name w:val="toc 5"/>
    <w:basedOn w:val="a0"/>
    <w:next w:val="a0"/>
    <w:semiHidden/>
    <w:qFormat/>
    <w:pPr>
      <w:ind w:left="800"/>
    </w:pPr>
    <w:rPr>
      <w:rFonts w:ascii="Times New Roman"/>
      <w:szCs w:val="21"/>
    </w:rPr>
  </w:style>
  <w:style w:type="paragraph" w:styleId="TOC3">
    <w:name w:val="toc 3"/>
    <w:basedOn w:val="a0"/>
    <w:next w:val="a0"/>
    <w:semiHidden/>
    <w:qFormat/>
    <w:pPr>
      <w:ind w:left="400"/>
    </w:pPr>
    <w:rPr>
      <w:rFonts w:ascii="Times New Roman"/>
      <w:i/>
      <w:iCs/>
      <w:szCs w:val="24"/>
    </w:rPr>
  </w:style>
  <w:style w:type="paragraph" w:styleId="50">
    <w:name w:val="List Bullet 5"/>
    <w:basedOn w:val="a0"/>
    <w:semiHidden/>
    <w:qFormat/>
    <w:pPr>
      <w:widowControl/>
      <w:numPr>
        <w:numId w:val="8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4">
    <w:name w:val="List Number 4"/>
    <w:basedOn w:val="a0"/>
    <w:semiHidden/>
    <w:qFormat/>
    <w:pPr>
      <w:widowControl/>
      <w:numPr>
        <w:numId w:val="9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TOC8">
    <w:name w:val="toc 8"/>
    <w:basedOn w:val="a0"/>
    <w:next w:val="a0"/>
    <w:semiHidden/>
    <w:qFormat/>
    <w:pPr>
      <w:ind w:left="1400"/>
    </w:pPr>
    <w:rPr>
      <w:rFonts w:ascii="Times New Roman"/>
      <w:szCs w:val="21"/>
    </w:rPr>
  </w:style>
  <w:style w:type="paragraph" w:styleId="aa">
    <w:name w:val="Balloon Text"/>
    <w:basedOn w:val="a0"/>
    <w:link w:val="ab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semiHidden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0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eastAsia="楷体_GB2312" w:hAnsi="Times New Roman"/>
      <w:snapToGrid/>
      <w:kern w:val="2"/>
      <w:sz w:val="21"/>
    </w:rPr>
  </w:style>
  <w:style w:type="paragraph" w:styleId="TOC1">
    <w:name w:val="toc 1"/>
    <w:basedOn w:val="a0"/>
    <w:next w:val="a0"/>
    <w:semiHidden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0"/>
    <w:next w:val="a0"/>
    <w:semiHidden/>
    <w:qFormat/>
    <w:pPr>
      <w:ind w:left="600"/>
    </w:pPr>
    <w:rPr>
      <w:rFonts w:ascii="Times New Roman"/>
      <w:szCs w:val="21"/>
    </w:rPr>
  </w:style>
  <w:style w:type="paragraph" w:styleId="ae">
    <w:name w:val="Subtitle"/>
    <w:basedOn w:val="a0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5">
    <w:name w:val="List Number 5"/>
    <w:basedOn w:val="a0"/>
    <w:semiHidden/>
    <w:qFormat/>
    <w:pPr>
      <w:widowControl/>
      <w:numPr>
        <w:numId w:val="10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af">
    <w:name w:val="footnote text"/>
    <w:basedOn w:val="a0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0"/>
    <w:next w:val="a0"/>
    <w:semiHidden/>
    <w:qFormat/>
    <w:pPr>
      <w:ind w:left="1000"/>
    </w:pPr>
    <w:rPr>
      <w:rFonts w:ascii="Times New Roman"/>
      <w:szCs w:val="21"/>
    </w:rPr>
  </w:style>
  <w:style w:type="paragraph" w:styleId="TOC2">
    <w:name w:val="toc 2"/>
    <w:basedOn w:val="a0"/>
    <w:next w:val="a0"/>
    <w:semiHidden/>
    <w:qFormat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0"/>
    <w:next w:val="a0"/>
    <w:semiHidden/>
    <w:qFormat/>
    <w:pPr>
      <w:ind w:left="1600"/>
    </w:pPr>
    <w:rPr>
      <w:rFonts w:ascii="Times New Roman"/>
      <w:szCs w:val="21"/>
    </w:rPr>
  </w:style>
  <w:style w:type="paragraph" w:styleId="af0">
    <w:name w:val="Title"/>
    <w:basedOn w:val="a0"/>
    <w:next w:val="a0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f1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2"/>
    <w:semiHidden/>
    <w:qFormat/>
    <w:rPr>
      <w:rFonts w:eastAsia="Arial"/>
    </w:rPr>
  </w:style>
  <w:style w:type="character" w:styleId="af3">
    <w:name w:val="FollowedHyperlink"/>
    <w:basedOn w:val="a2"/>
    <w:semiHidden/>
    <w:qFormat/>
    <w:rPr>
      <w:color w:val="800080"/>
      <w:u w:val="single"/>
    </w:rPr>
  </w:style>
  <w:style w:type="character" w:styleId="af4">
    <w:name w:val="Hyperlink"/>
    <w:basedOn w:val="a2"/>
    <w:semiHidden/>
    <w:qFormat/>
    <w:rPr>
      <w:color w:val="0000FF"/>
      <w:u w:val="single"/>
    </w:rPr>
  </w:style>
  <w:style w:type="character" w:styleId="af5">
    <w:name w:val="annotation reference"/>
    <w:basedOn w:val="a2"/>
    <w:semiHidden/>
    <w:qFormat/>
    <w:rPr>
      <w:sz w:val="21"/>
      <w:szCs w:val="21"/>
    </w:rPr>
  </w:style>
  <w:style w:type="character" w:styleId="af6">
    <w:name w:val="footnote reference"/>
    <w:basedOn w:val="a2"/>
    <w:semiHidden/>
    <w:qFormat/>
    <w:rPr>
      <w:sz w:val="20"/>
      <w:szCs w:val="20"/>
      <w:vertAlign w:val="superscript"/>
    </w:rPr>
  </w:style>
  <w:style w:type="paragraph" w:customStyle="1" w:styleId="Figureedge">
    <w:name w:val="Figure edge"/>
    <w:basedOn w:val="a0"/>
    <w:qFormat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Paragraph2">
    <w:name w:val="Paragraph2"/>
    <w:basedOn w:val="a0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Figure">
    <w:name w:val="Figure"/>
    <w:basedOn w:val="a0"/>
    <w:qFormat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Bullet">
    <w:name w:val="Bullet"/>
    <w:basedOn w:val="a0"/>
    <w:qFormat/>
    <w:pPr>
      <w:widowControl/>
      <w:numPr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Paragraph4">
    <w:name w:val="Paragraph4"/>
    <w:basedOn w:val="a0"/>
    <w:qFormat/>
    <w:pPr>
      <w:spacing w:before="80" w:line="240" w:lineRule="auto"/>
      <w:ind w:left="2250"/>
      <w:jc w:val="both"/>
    </w:pPr>
  </w:style>
  <w:style w:type="paragraph" w:customStyle="1" w:styleId="Bullet1">
    <w:name w:val="Bullet1"/>
    <w:basedOn w:val="a0"/>
    <w:qFormat/>
    <w:pPr>
      <w:ind w:left="720" w:hanging="432"/>
    </w:pPr>
  </w:style>
  <w:style w:type="paragraph" w:customStyle="1" w:styleId="Tabletext">
    <w:name w:val="Tabletext"/>
    <w:basedOn w:val="a0"/>
    <w:qFormat/>
  </w:style>
  <w:style w:type="paragraph" w:customStyle="1" w:styleId="Blockquote">
    <w:name w:val="Blockquote"/>
    <w:basedOn w:val="a0"/>
    <w:qFormat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2">
    <w:name w:val="Bullet2"/>
    <w:basedOn w:val="a0"/>
    <w:qFormat/>
    <w:pPr>
      <w:ind w:left="1440" w:hanging="360"/>
    </w:pPr>
    <w:rPr>
      <w:color w:val="000080"/>
    </w:rPr>
  </w:style>
  <w:style w:type="paragraph" w:customStyle="1" w:styleId="af7">
    <w:name w:val="附录"/>
    <w:basedOn w:val="a0"/>
    <w:qFormat/>
    <w:rPr>
      <w:b/>
      <w:bCs/>
      <w:sz w:val="22"/>
    </w:rPr>
  </w:style>
  <w:style w:type="paragraph" w:customStyle="1" w:styleId="tablecoloumn">
    <w:name w:val="tablecoloumn"/>
    <w:basedOn w:val="a1"/>
    <w:qFormat/>
    <w:pPr>
      <w:keepNext/>
      <w:ind w:left="72"/>
    </w:pPr>
    <w:rPr>
      <w:b/>
    </w:rPr>
  </w:style>
  <w:style w:type="paragraph" w:customStyle="1" w:styleId="Paragraph3">
    <w:name w:val="Paragraph3"/>
    <w:basedOn w:val="a0"/>
    <w:qFormat/>
    <w:pPr>
      <w:spacing w:before="80" w:line="240" w:lineRule="auto"/>
      <w:ind w:left="1530"/>
      <w:jc w:val="both"/>
    </w:pPr>
  </w:style>
  <w:style w:type="paragraph" w:customStyle="1" w:styleId="MainTitle">
    <w:name w:val="Main Title"/>
    <w:basedOn w:val="a0"/>
    <w:qFormat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ody">
    <w:name w:val="Body"/>
    <w:basedOn w:val="a0"/>
    <w:qFormat/>
    <w:pPr>
      <w:widowControl/>
      <w:spacing w:before="120" w:line="240" w:lineRule="auto"/>
      <w:jc w:val="both"/>
    </w:pPr>
  </w:style>
  <w:style w:type="paragraph" w:customStyle="1" w:styleId="Paragraph1">
    <w:name w:val="Paragraph1"/>
    <w:basedOn w:val="a0"/>
    <w:qFormat/>
    <w:pPr>
      <w:spacing w:before="80" w:line="240" w:lineRule="auto"/>
      <w:jc w:val="both"/>
    </w:p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</w:rPr>
  </w:style>
  <w:style w:type="character" w:customStyle="1" w:styleId="CharChar">
    <w:name w:val="Char Char"/>
    <w:basedOn w:val="a2"/>
    <w:qFormat/>
    <w:rPr>
      <w:rFonts w:ascii="Arial" w:eastAsia="宋体" w:hAnsi="Arial"/>
      <w:b/>
      <w:bCs/>
      <w:snapToGrid w:val="0"/>
      <w:sz w:val="36"/>
      <w:szCs w:val="36"/>
      <w:lang w:val="en-US" w:eastAsia="zh-CN" w:bidi="ar-SA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rFonts w:ascii="Arial" w:hAnsi="Arial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156</Words>
  <Characters>892</Characters>
  <Application>Microsoft Office Word</Application>
  <DocSecurity>0</DocSecurity>
  <Lines>7</Lines>
  <Paragraphs>2</Paragraphs>
  <ScaleCrop>false</ScaleCrop>
  <Company>China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&lt;阶段名称&gt;</dc:title>
  <dc:subject>&lt;项目名称&gt;</dc:subject>
  <dc:creator>Administrator</dc:creator>
  <cp:lastModifiedBy>靖轩 姜</cp:lastModifiedBy>
  <cp:revision>3</cp:revision>
  <dcterms:created xsi:type="dcterms:W3CDTF">2021-07-28T00:04:00Z</dcterms:created>
  <dcterms:modified xsi:type="dcterms:W3CDTF">2026-03-12T09:13:00Z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2052-12.9.0.25379</vt:lpwstr>
  </property>
  <property fmtid="{D5CDD505-2E9C-101B-9397-08002B2CF9AE}" pid="3" name="ICV">
    <vt:lpwstr>0DB0BC740315B20C8632B1697ECDEF3C_43</vt:lpwstr>
  </property>
</Properties>
</file>