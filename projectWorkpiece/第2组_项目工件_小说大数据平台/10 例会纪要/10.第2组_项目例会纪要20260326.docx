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C518EB">
        <w:trPr>
          <w:trHeight w:val="3235"/>
        </w:trPr>
        <w:tc>
          <w:tcPr>
            <w:tcW w:w="1924" w:type="dxa"/>
            <w:shd w:val="clear" w:color="auto" w:fill="CCCCCC"/>
          </w:tcPr>
          <w:p w:rsidR="00C518EB" w:rsidRDefault="00C518EB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C518EB">
              <w:trPr>
                <w:trHeight w:val="248"/>
              </w:trPr>
              <w:tc>
                <w:tcPr>
                  <w:tcW w:w="1409" w:type="dxa"/>
                </w:tcPr>
                <w:p w:rsidR="00C518EB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:rsidR="00C518EB" w:rsidRDefault="00C518EB">
                  <w:pPr>
                    <w:rPr>
                      <w:b/>
                    </w:rPr>
                  </w:pPr>
                </w:p>
              </w:tc>
            </w:tr>
            <w:tr w:rsidR="00C518EB">
              <w:trPr>
                <w:trHeight w:val="341"/>
              </w:trPr>
              <w:tc>
                <w:tcPr>
                  <w:tcW w:w="1409" w:type="dxa"/>
                </w:tcPr>
                <w:p w:rsidR="00C518EB" w:rsidRDefault="00000000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:rsidR="00C518EB" w:rsidRDefault="00C518EB">
                  <w:pPr>
                    <w:rPr>
                      <w:b/>
                    </w:rPr>
                  </w:pPr>
                </w:p>
              </w:tc>
            </w:tr>
            <w:tr w:rsidR="00C518EB">
              <w:trPr>
                <w:trHeight w:val="262"/>
              </w:trPr>
              <w:tc>
                <w:tcPr>
                  <w:tcW w:w="1409" w:type="dxa"/>
                </w:tcPr>
                <w:p w:rsidR="00C518EB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:rsidR="00C518EB" w:rsidRDefault="00C518EB">
                  <w:pPr>
                    <w:rPr>
                      <w:b/>
                    </w:rPr>
                  </w:pPr>
                </w:p>
              </w:tc>
            </w:tr>
          </w:tbl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000000">
            <w:pPr>
              <w:pStyle w:val="af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  <w:lang w:eastAsia="zh"/>
              </w:rPr>
              <w:t>小说大数据分析</w:t>
            </w:r>
            <w:r>
              <w:rPr>
                <w:rFonts w:hint="eastAsia"/>
                <w:sz w:val="52"/>
                <w:szCs w:val="52"/>
              </w:rPr>
              <w:t>平台</w:t>
            </w:r>
          </w:p>
        </w:tc>
      </w:tr>
      <w:tr w:rsidR="00C518EB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:rsidR="00C518EB" w:rsidRDefault="00C518EB">
            <w:pPr>
              <w:jc w:val="both"/>
              <w:rPr>
                <w:rFonts w:hAnsi="宋体" w:hint="eastAsia"/>
                <w:szCs w:val="21"/>
              </w:rPr>
            </w:pPr>
          </w:p>
          <w:p w:rsidR="00C518E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:rsidR="00C518E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模板</w:t>
            </w:r>
            <w:r>
              <w:rPr>
                <w:rFonts w:hAnsi="宋体" w:hint="eastAsia"/>
                <w:szCs w:val="21"/>
              </w:rPr>
              <w:t>&gt;</w:t>
            </w:r>
          </w:p>
          <w:p w:rsidR="00C518E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:rsidR="00C518E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项目管理部</w:t>
            </w:r>
            <w:r>
              <w:rPr>
                <w:rFonts w:hAnsi="宋体" w:hint="eastAsia"/>
                <w:szCs w:val="21"/>
              </w:rPr>
              <w:t>&gt;</w:t>
            </w:r>
          </w:p>
          <w:p w:rsidR="00C518E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 w:hint="eastAsia"/>
                <w:szCs w:val="21"/>
              </w:rPr>
              <w:instrText>DOCPROPERTY "</w:instrText>
            </w:r>
            <w:r>
              <w:rPr>
                <w:rFonts w:hAnsi="宋体" w:hint="eastAsia"/>
                <w:szCs w:val="21"/>
              </w:rPr>
              <w:instrText>文档编号</w:instrText>
            </w:r>
            <w:r>
              <w:rPr>
                <w:rFonts w:hAnsi="宋体" w:hint="eastAsia"/>
                <w:szCs w:val="21"/>
              </w:rPr>
              <w:instrText>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：</w:t>
            </w:r>
          </w:p>
          <w:p w:rsidR="00C518EB" w:rsidRDefault="00000000">
            <w:pPr>
              <w:pStyle w:val="TableRow"/>
              <w:ind w:firstLineChars="228" w:firstLine="456"/>
              <w:jc w:val="both"/>
              <w:rPr>
                <w:rFonts w:ascii="宋体" w:hAnsi="宋体" w:cs="Arial" w:hint="eastAsia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ascii="宋体" w:hAnsi="宋体" w:cs="Arial" w:hint="eastAsia"/>
                <w:b w:val="0"/>
                <w:bCs/>
              </w:rPr>
              <w:t>5</w:t>
            </w:r>
          </w:p>
          <w:p w:rsidR="00C518EB" w:rsidRDefault="00000000">
            <w:pPr>
              <w:ind w:left="684" w:hangingChars="342" w:hanging="684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:rsidR="00C518EB" w:rsidRDefault="00C518EB">
            <w:pPr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:rsidR="00C518EB" w:rsidRDefault="00C518EB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:rsidR="00C518EB" w:rsidRDefault="00C518EB">
            <w:pPr>
              <w:pStyle w:val="a5"/>
              <w:rPr>
                <w:sz w:val="10"/>
                <w:szCs w:val="48"/>
              </w:rPr>
            </w:pPr>
          </w:p>
          <w:p w:rsidR="00C518EB" w:rsidRDefault="00000000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:rsidR="00C518EB" w:rsidRDefault="00C518EB">
            <w:pPr>
              <w:pStyle w:val="af0"/>
              <w:jc w:val="left"/>
              <w:rPr>
                <w:bCs w:val="0"/>
                <w:sz w:val="24"/>
                <w:szCs w:val="28"/>
              </w:rPr>
            </w:pPr>
          </w:p>
          <w:p w:rsidR="00C518EB" w:rsidRDefault="00C518EB">
            <w:pPr>
              <w:jc w:val="center"/>
              <w:rPr>
                <w:sz w:val="28"/>
                <w:szCs w:val="28"/>
              </w:rPr>
            </w:pPr>
          </w:p>
          <w:p w:rsidR="00C518EB" w:rsidRDefault="00C518EB">
            <w:pPr>
              <w:jc w:val="center"/>
              <w:rPr>
                <w:rFonts w:hAnsi="宋体" w:hint="eastAsia"/>
                <w:sz w:val="28"/>
                <w:szCs w:val="28"/>
              </w:rPr>
            </w:pPr>
          </w:p>
          <w:p w:rsidR="00C518E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书不胜数组</w:t>
            </w:r>
            <w:r>
              <w:rPr>
                <w:rFonts w:hAnsi="宋体" w:hint="eastAsia"/>
                <w:sz w:val="30"/>
                <w:szCs w:val="30"/>
              </w:rPr>
              <w:t xml:space="preserve">      </w:t>
            </w:r>
          </w:p>
          <w:p w:rsidR="00C518EB" w:rsidRDefault="00C518EB">
            <w:pPr>
              <w:rPr>
                <w:rFonts w:hAnsi="宋体" w:hint="eastAsia"/>
                <w:sz w:val="30"/>
                <w:szCs w:val="30"/>
              </w:rPr>
            </w:pPr>
          </w:p>
          <w:p w:rsidR="00C518EB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244F47">
              <w:rPr>
                <w:rFonts w:hAnsi="宋体" w:hint="eastAsia"/>
                <w:sz w:val="30"/>
                <w:szCs w:val="30"/>
              </w:rPr>
              <w:t>何承羿</w:t>
            </w:r>
          </w:p>
          <w:p w:rsidR="00C518EB" w:rsidRDefault="00C518EB">
            <w:pPr>
              <w:rPr>
                <w:rFonts w:hAnsi="宋体" w:hint="eastAsia"/>
                <w:sz w:val="30"/>
                <w:szCs w:val="30"/>
              </w:rPr>
            </w:pPr>
          </w:p>
          <w:p w:rsidR="00C518EB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3-</w:t>
            </w:r>
            <w:r>
              <w:rPr>
                <w:rFonts w:hAnsi="宋体" w:hint="eastAsia"/>
                <w:sz w:val="30"/>
                <w:szCs w:val="30"/>
              </w:rPr>
              <w:t>2</w:t>
            </w:r>
            <w:r w:rsidR="00780CEC">
              <w:rPr>
                <w:rFonts w:hAnsi="宋体"/>
                <w:sz w:val="30"/>
                <w:szCs w:val="30"/>
              </w:rPr>
              <w:t>6</w:t>
            </w:r>
          </w:p>
          <w:p w:rsidR="00C518EB" w:rsidRDefault="00C518EB">
            <w:pPr>
              <w:rPr>
                <w:rFonts w:hAnsi="宋体" w:hint="eastAsia"/>
                <w:sz w:val="30"/>
                <w:szCs w:val="30"/>
              </w:rPr>
            </w:pPr>
          </w:p>
          <w:p w:rsidR="00C518E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:rsidR="00C518EB" w:rsidRDefault="00000000">
            <w:pPr>
              <w:rPr>
                <w:rFonts w:hAnsi="宋体" w:hint="eastAsia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:rsidR="00C518EB" w:rsidRDefault="00C518EB">
            <w:pPr>
              <w:rPr>
                <w:rFonts w:hAnsi="宋体" w:hint="eastAsia"/>
                <w:sz w:val="30"/>
                <w:szCs w:val="30"/>
              </w:rPr>
            </w:pPr>
          </w:p>
          <w:p w:rsidR="00C518E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244F47">
              <w:rPr>
                <w:rFonts w:hAnsi="宋体" w:hint="eastAsia"/>
                <w:sz w:val="30"/>
                <w:szCs w:val="30"/>
              </w:rPr>
              <w:t>何承羿</w:t>
            </w:r>
          </w:p>
          <w:p w:rsidR="00C518EB" w:rsidRDefault="00C518EB">
            <w:pPr>
              <w:rPr>
                <w:rFonts w:hAnsi="宋体" w:hint="eastAsia"/>
                <w:sz w:val="30"/>
                <w:szCs w:val="30"/>
              </w:rPr>
            </w:pPr>
          </w:p>
          <w:p w:rsidR="00C518E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/>
                <w:sz w:val="30"/>
                <w:szCs w:val="30"/>
              </w:rPr>
              <w:t xml:space="preserve">  202</w:t>
            </w:r>
            <w:r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3-</w:t>
            </w:r>
            <w:r>
              <w:rPr>
                <w:rFonts w:hAnsi="宋体" w:hint="eastAsia"/>
                <w:sz w:val="30"/>
                <w:szCs w:val="30"/>
              </w:rPr>
              <w:t>2</w:t>
            </w:r>
            <w:r w:rsidR="00780CEC">
              <w:rPr>
                <w:rFonts w:hAnsi="宋体"/>
                <w:sz w:val="30"/>
                <w:szCs w:val="30"/>
              </w:rPr>
              <w:t>6</w:t>
            </w:r>
          </w:p>
          <w:p w:rsidR="00C518EB" w:rsidRDefault="00C518EB">
            <w:pPr>
              <w:rPr>
                <w:rFonts w:cs="Arial"/>
              </w:rPr>
            </w:pPr>
          </w:p>
        </w:tc>
      </w:tr>
      <w:tr w:rsidR="00C518EB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:rsidR="00C518EB" w:rsidRDefault="00C518EB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:rsidR="00C518EB" w:rsidRDefault="00000000">
            <w:pPr>
              <w:pStyle w:val="af0"/>
              <w:jc w:val="righ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18EB" w:rsidRDefault="00C518EB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:rsidR="00C518EB" w:rsidRDefault="00C518EB">
      <w:pPr>
        <w:rPr>
          <w:rFonts w:hAnsi="宋体" w:hint="eastAsia"/>
          <w:b/>
          <w:bCs/>
          <w:sz w:val="24"/>
        </w:rPr>
      </w:pPr>
    </w:p>
    <w:p w:rsidR="00C518EB" w:rsidRDefault="00C518EB">
      <w:pPr>
        <w:rPr>
          <w:rFonts w:hAnsi="宋体" w:hint="eastAsia"/>
          <w:b/>
          <w:bCs/>
          <w:sz w:val="24"/>
        </w:rPr>
      </w:pPr>
    </w:p>
    <w:p w:rsidR="00C518EB" w:rsidRDefault="00C518EB">
      <w:pPr>
        <w:rPr>
          <w:rFonts w:hAnsi="宋体" w:hint="eastAsia"/>
          <w:b/>
          <w:bCs/>
          <w:sz w:val="24"/>
        </w:rPr>
      </w:pPr>
    </w:p>
    <w:p w:rsidR="00C518EB" w:rsidRDefault="00C518EB">
      <w:pPr>
        <w:rPr>
          <w:rFonts w:ascii="黑体" w:eastAsia="黑体"/>
          <w:sz w:val="30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C518EB"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会议记录</w:t>
            </w:r>
          </w:p>
        </w:tc>
      </w:tr>
      <w:tr w:rsidR="00C518EB"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:rsidR="00C518E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780CEC"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:rsidR="00C518E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E85106">
              <w:rPr>
                <w:rFonts w:ascii="Times New Roman" w:hAnsi="Times New Roman" w:hint="eastAsia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:00</w:t>
            </w:r>
          </w:p>
        </w:tc>
        <w:tc>
          <w:tcPr>
            <w:tcW w:w="1421" w:type="dxa"/>
            <w:vAlign w:val="center"/>
          </w:tcPr>
          <w:p w:rsidR="00C518EB" w:rsidRDefault="00000000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:rsidR="00C518EB" w:rsidRDefault="00000000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:rsidR="00C518EB" w:rsidRDefault="00C518EB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sz w:val="24"/>
                <w:szCs w:val="24"/>
                <w:lang w:eastAsia="zh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504-</w:t>
            </w:r>
            <w:r w:rsidR="00244F47">
              <w:rPr>
                <w:rFonts w:ascii="Times New Roman" w:hAnsi="Times New Roman" w:hint="eastAsia"/>
                <w:sz w:val="24"/>
                <w:szCs w:val="24"/>
                <w:lang w:eastAsia="zh"/>
              </w:rPr>
              <w:t>2</w:t>
            </w:r>
          </w:p>
        </w:tc>
      </w:tr>
      <w:tr w:rsidR="00C518EB">
        <w:trPr>
          <w:trHeight w:val="641"/>
          <w:jc w:val="center"/>
        </w:trPr>
        <w:tc>
          <w:tcPr>
            <w:tcW w:w="8522" w:type="dxa"/>
            <w:gridSpan w:val="6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244F47">
              <w:rPr>
                <w:rFonts w:ascii="Times New Roman" w:hAnsi="Times New Roman" w:hint="eastAsia"/>
                <w:b/>
                <w:sz w:val="24"/>
                <w:szCs w:val="24"/>
              </w:rPr>
              <w:t>文档编写与</w:t>
            </w:r>
            <w:r w:rsidR="00244F47">
              <w:rPr>
                <w:rFonts w:ascii="Times New Roman" w:hAnsi="Times New Roman" w:hint="eastAsia"/>
                <w:b/>
                <w:sz w:val="24"/>
                <w:szCs w:val="24"/>
              </w:rPr>
              <w:t>PPT</w:t>
            </w:r>
            <w:r w:rsidR="00244F47">
              <w:rPr>
                <w:rFonts w:ascii="Times New Roman" w:hAnsi="Times New Roman" w:hint="eastAsia"/>
                <w:b/>
                <w:sz w:val="24"/>
                <w:szCs w:val="24"/>
              </w:rPr>
              <w:t>制作</w:t>
            </w:r>
          </w:p>
        </w:tc>
      </w:tr>
      <w:tr w:rsidR="00C518EB">
        <w:trPr>
          <w:trHeight w:val="1222"/>
          <w:jc w:val="center"/>
        </w:trPr>
        <w:tc>
          <w:tcPr>
            <w:tcW w:w="8522" w:type="dxa"/>
            <w:gridSpan w:val="6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杨登瑞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:rsidR="00C518EB" w:rsidRDefault="00000000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  <w:lang w:eastAsia="z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唐晗涛，李浪，姜靖轩</w:t>
            </w:r>
            <w:r w:rsidR="00244F47"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，何承羿</w:t>
            </w:r>
          </w:p>
        </w:tc>
      </w:tr>
      <w:tr w:rsidR="00C518EB">
        <w:trPr>
          <w:trHeight w:val="782"/>
          <w:jc w:val="center"/>
        </w:trPr>
        <w:tc>
          <w:tcPr>
            <w:tcW w:w="2840" w:type="dxa"/>
            <w:gridSpan w:val="2"/>
            <w:vAlign w:val="center"/>
          </w:tcPr>
          <w:p w:rsidR="00C518EB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:rsidR="00C518EB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:rsidR="00C518EB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C518EB">
        <w:trPr>
          <w:trHeight w:val="5212"/>
          <w:jc w:val="center"/>
        </w:trPr>
        <w:tc>
          <w:tcPr>
            <w:tcW w:w="2840" w:type="dxa"/>
            <w:gridSpan w:val="2"/>
          </w:tcPr>
          <w:p w:rsidR="00C518EB" w:rsidRDefault="00780CEC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完成所有文档</w:t>
            </w:r>
            <w:r w:rsidR="00244F47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；</w:t>
            </w:r>
          </w:p>
          <w:p w:rsidR="00C518EB" w:rsidRDefault="00244F47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完成答辩PPT</w:t>
            </w:r>
            <w:r w:rsidR="00780CEC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与演讲稿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制作</w:t>
            </w:r>
            <w:r w:rsidR="00780CEC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840" w:type="dxa"/>
            <w:gridSpan w:val="2"/>
          </w:tcPr>
          <w:p w:rsidR="00C518EB" w:rsidRDefault="00780CEC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所有</w:t>
            </w:r>
            <w:r w:rsidR="00244F47">
              <w:rPr>
                <w:rFonts w:ascii="Times New Roman" w:hAnsi="Times New Roman" w:hint="eastAsia"/>
                <w:sz w:val="24"/>
                <w:szCs w:val="24"/>
              </w:rPr>
              <w:t>文档</w:t>
            </w:r>
            <w:r>
              <w:rPr>
                <w:rFonts w:ascii="Times New Roman" w:hAnsi="Times New Roman" w:hint="eastAsia"/>
                <w:sz w:val="24"/>
                <w:szCs w:val="24"/>
              </w:rPr>
              <w:t>全部</w:t>
            </w:r>
            <w:r w:rsidR="00244F47">
              <w:rPr>
                <w:rFonts w:ascii="Times New Roman" w:hAnsi="Times New Roman" w:hint="eastAsia"/>
                <w:sz w:val="24"/>
                <w:szCs w:val="24"/>
              </w:rPr>
              <w:t>完成；</w:t>
            </w:r>
          </w:p>
          <w:p w:rsidR="00C518EB" w:rsidRDefault="00244F47" w:rsidP="00244F47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PPT</w:t>
            </w:r>
            <w:r w:rsidR="00780CEC">
              <w:rPr>
                <w:rFonts w:ascii="Times New Roman" w:hAnsi="Times New Roman" w:hint="eastAsia"/>
                <w:sz w:val="24"/>
                <w:szCs w:val="24"/>
              </w:rPr>
              <w:t>完成制作，答辩演讲稿已完成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:rsidR="00244F47" w:rsidRPr="00244F47" w:rsidRDefault="00244F47" w:rsidP="00244F4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总完成度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780CEC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>
              <w:rPr>
                <w:rFonts w:ascii="Times New Roman" w:hAnsi="Times New Roman" w:hint="eastAsia"/>
                <w:sz w:val="24"/>
                <w:szCs w:val="24"/>
              </w:rPr>
              <w:t>%</w:t>
            </w:r>
          </w:p>
        </w:tc>
        <w:tc>
          <w:tcPr>
            <w:tcW w:w="2842" w:type="dxa"/>
            <w:gridSpan w:val="2"/>
          </w:tcPr>
          <w:p w:rsidR="00C518EB" w:rsidRDefault="00244F4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无</w:t>
            </w:r>
          </w:p>
        </w:tc>
      </w:tr>
    </w:tbl>
    <w:p w:rsidR="00C518EB" w:rsidRDefault="00C518EB">
      <w:pPr>
        <w:rPr>
          <w:rFonts w:ascii="宋体"/>
          <w:sz w:val="28"/>
        </w:rPr>
        <w:sectPr w:rsidR="00C518EB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:rsidR="00C518EB" w:rsidRDefault="00C518EB">
      <w:pPr>
        <w:pStyle w:val="af7"/>
        <w:rPr>
          <w:sz w:val="30"/>
        </w:rPr>
      </w:pPr>
    </w:p>
    <w:p w:rsidR="00C518EB" w:rsidRDefault="00000000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C518EB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杨登瑞</w:t>
            </w:r>
          </w:p>
        </w:tc>
        <w:tc>
          <w:tcPr>
            <w:tcW w:w="198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李浪</w:t>
            </w:r>
          </w:p>
        </w:tc>
        <w:tc>
          <w:tcPr>
            <w:tcW w:w="198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唐晗涛</w:t>
            </w:r>
          </w:p>
        </w:tc>
        <w:tc>
          <w:tcPr>
            <w:tcW w:w="198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姜靖轩</w:t>
            </w:r>
          </w:p>
        </w:tc>
        <w:tc>
          <w:tcPr>
            <w:tcW w:w="198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:rsidR="00C518EB" w:rsidRDefault="00244F47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何承羿</w:t>
            </w:r>
          </w:p>
        </w:tc>
        <w:tc>
          <w:tcPr>
            <w:tcW w:w="1980" w:type="dxa"/>
            <w:vAlign w:val="center"/>
          </w:tcPr>
          <w:p w:rsidR="00C518EB" w:rsidRDefault="00244F47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开发人员</w:t>
            </w:r>
          </w:p>
        </w:tc>
        <w:tc>
          <w:tcPr>
            <w:tcW w:w="2457" w:type="dxa"/>
          </w:tcPr>
          <w:p w:rsidR="00C518EB" w:rsidRDefault="00244F47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C518EB" w:rsidRDefault="00244F4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518EB" w:rsidRDefault="00000000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C518EB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518EB" w:rsidRDefault="00000000">
            <w:pPr>
              <w:numPr>
                <w:ilvl w:val="0"/>
                <w:numId w:val="14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:rsidR="00C518EB" w:rsidRDefault="00000000">
            <w:pPr>
              <w:numPr>
                <w:ilvl w:val="0"/>
                <w:numId w:val="14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:rsidR="00C518EB" w:rsidRDefault="00C518EB">
      <w:pPr>
        <w:pStyle w:val="af7"/>
        <w:jc w:val="center"/>
        <w:rPr>
          <w:sz w:val="30"/>
        </w:rPr>
      </w:pPr>
    </w:p>
    <w:p w:rsidR="00C518EB" w:rsidRDefault="00C518EB">
      <w:pPr>
        <w:pStyle w:val="af7"/>
        <w:jc w:val="center"/>
        <w:rPr>
          <w:sz w:val="30"/>
        </w:rPr>
      </w:pPr>
    </w:p>
    <w:p w:rsidR="00C518EB" w:rsidRDefault="00C518EB">
      <w:pPr>
        <w:pStyle w:val="af7"/>
        <w:jc w:val="center"/>
        <w:rPr>
          <w:sz w:val="30"/>
        </w:rPr>
      </w:pPr>
    </w:p>
    <w:p w:rsidR="00C518EB" w:rsidRDefault="00C518EB">
      <w:pPr>
        <w:pStyle w:val="af7"/>
        <w:jc w:val="center"/>
        <w:rPr>
          <w:sz w:val="30"/>
        </w:rPr>
      </w:pPr>
    </w:p>
    <w:sectPr w:rsidR="00C518EB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350A" w:rsidRDefault="0054350A">
      <w:pPr>
        <w:spacing w:line="240" w:lineRule="auto"/>
      </w:pPr>
      <w:r>
        <w:separator/>
      </w:r>
    </w:p>
  </w:endnote>
  <w:endnote w:type="continuationSeparator" w:id="0">
    <w:p w:rsidR="0054350A" w:rsidRDefault="00543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8EB" w:rsidRDefault="00C518E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8EB" w:rsidRDefault="00C518E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350A" w:rsidRDefault="0054350A">
      <w:pPr>
        <w:spacing w:line="240" w:lineRule="auto"/>
      </w:pPr>
      <w:r>
        <w:separator/>
      </w:r>
    </w:p>
  </w:footnote>
  <w:footnote w:type="continuationSeparator" w:id="0">
    <w:p w:rsidR="0054350A" w:rsidRDefault="005435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8EB" w:rsidRDefault="00C518EB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8EB" w:rsidRDefault="00C518EB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8979BF"/>
    <w:multiLevelType w:val="singleLevel"/>
    <w:tmpl w:val="B88979BF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1" w15:restartNumberingAfterBreak="0">
    <w:nsid w:val="0EB811BA"/>
    <w:multiLevelType w:val="singleLevel"/>
    <w:tmpl w:val="0EB811BA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2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3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088187569">
    <w:abstractNumId w:val="10"/>
  </w:num>
  <w:num w:numId="2" w16cid:durableId="850070761">
    <w:abstractNumId w:val="4"/>
  </w:num>
  <w:num w:numId="3" w16cid:durableId="1708946013">
    <w:abstractNumId w:val="6"/>
  </w:num>
  <w:num w:numId="4" w16cid:durableId="1284120974">
    <w:abstractNumId w:val="9"/>
  </w:num>
  <w:num w:numId="5" w16cid:durableId="327245701">
    <w:abstractNumId w:val="7"/>
  </w:num>
  <w:num w:numId="6" w16cid:durableId="1331566606">
    <w:abstractNumId w:val="3"/>
  </w:num>
  <w:num w:numId="7" w16cid:durableId="1784689162">
    <w:abstractNumId w:val="8"/>
  </w:num>
  <w:num w:numId="8" w16cid:durableId="1398700834">
    <w:abstractNumId w:val="5"/>
  </w:num>
  <w:num w:numId="9" w16cid:durableId="471482832">
    <w:abstractNumId w:val="2"/>
  </w:num>
  <w:num w:numId="10" w16cid:durableId="1482229698">
    <w:abstractNumId w:val="1"/>
  </w:num>
  <w:num w:numId="11" w16cid:durableId="1807815221">
    <w:abstractNumId w:val="12"/>
  </w:num>
  <w:num w:numId="12" w16cid:durableId="626276620">
    <w:abstractNumId w:val="0"/>
  </w:num>
  <w:num w:numId="13" w16cid:durableId="1263413569">
    <w:abstractNumId w:val="11"/>
  </w:num>
  <w:num w:numId="14" w16cid:durableId="15329147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A49F5"/>
    <w:rsid w:val="001D0FB9"/>
    <w:rsid w:val="00203B72"/>
    <w:rsid w:val="002159CC"/>
    <w:rsid w:val="0023346A"/>
    <w:rsid w:val="002336F9"/>
    <w:rsid w:val="00237E19"/>
    <w:rsid w:val="00244F47"/>
    <w:rsid w:val="00247F97"/>
    <w:rsid w:val="0026077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C481E"/>
    <w:rsid w:val="003D6A9F"/>
    <w:rsid w:val="004007D2"/>
    <w:rsid w:val="004019D4"/>
    <w:rsid w:val="00404D2D"/>
    <w:rsid w:val="00411410"/>
    <w:rsid w:val="00431F08"/>
    <w:rsid w:val="004663BF"/>
    <w:rsid w:val="0048263D"/>
    <w:rsid w:val="004971BB"/>
    <w:rsid w:val="0054350A"/>
    <w:rsid w:val="005528CF"/>
    <w:rsid w:val="00564840"/>
    <w:rsid w:val="005A7153"/>
    <w:rsid w:val="005C1CF4"/>
    <w:rsid w:val="005D362A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80CEC"/>
    <w:rsid w:val="007C48A9"/>
    <w:rsid w:val="007D5005"/>
    <w:rsid w:val="0080432E"/>
    <w:rsid w:val="00821768"/>
    <w:rsid w:val="0085099D"/>
    <w:rsid w:val="008658FE"/>
    <w:rsid w:val="00885CAA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A5DEA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C523D"/>
    <w:rsid w:val="00BF03FB"/>
    <w:rsid w:val="00C31042"/>
    <w:rsid w:val="00C518EB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DE30D0"/>
    <w:rsid w:val="00E246D3"/>
    <w:rsid w:val="00E31FAE"/>
    <w:rsid w:val="00E57093"/>
    <w:rsid w:val="00E633E2"/>
    <w:rsid w:val="00E7176A"/>
    <w:rsid w:val="00E85106"/>
    <w:rsid w:val="00EA554D"/>
    <w:rsid w:val="00F04F1D"/>
    <w:rsid w:val="00F34887"/>
    <w:rsid w:val="00FD19D6"/>
    <w:rsid w:val="00FE781C"/>
    <w:rsid w:val="00FF6028"/>
    <w:rsid w:val="060913F8"/>
    <w:rsid w:val="071E24BE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A067C1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6FE5851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17304B6"/>
    <w:rsid w:val="73475485"/>
    <w:rsid w:val="77525E7B"/>
    <w:rsid w:val="779A619D"/>
    <w:rsid w:val="7E2515FB"/>
    <w:rsid w:val="7FB65832"/>
    <w:rsid w:val="A7FA60AE"/>
    <w:rsid w:val="FF9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770A27"/>
  <w15:docId w15:val="{B0E7A3EA-E336-4C09-9E44-023ED62E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434</Words>
  <Characters>501</Characters>
  <Application>Microsoft Office Word</Application>
  <DocSecurity>0</DocSecurity>
  <Lines>250</Lines>
  <Paragraphs>133</Paragraphs>
  <ScaleCrop>false</ScaleCrop>
  <Company>China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月 何</cp:lastModifiedBy>
  <cp:revision>2</cp:revision>
  <dcterms:created xsi:type="dcterms:W3CDTF">2026-03-26T12:16:00Z</dcterms:created>
  <dcterms:modified xsi:type="dcterms:W3CDTF">2026-03-26T12:16:00Z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0DB0BC740315B20C8632B1697ECDEF3C_43</vt:lpwstr>
  </property>
  <property fmtid="{D5CDD505-2E9C-101B-9397-08002B2CF9AE}" pid="4" name="KSOTemplateDocerSaveRecord">
    <vt:lpwstr>eyJoZGlkIjoiNTljNmY1NGNiNTFiMjlmNDlkOGJmZTViZjFiNzAxZjUiLCJ1c2VySWQiOiIxNTEwNDM0MDk1In0=</vt:lpwstr>
  </property>
</Properties>
</file>