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A2EA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5E5CDAB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B3EFAF7">
                  <w:pPr>
                    <w:rPr>
                      <w:b/>
                    </w:rPr>
                  </w:pPr>
                </w:p>
              </w:tc>
            </w:tr>
            <w:tr w14:paraId="0AAF0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B828C2D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>
                  <w:pPr>
                    <w:rPr>
                      <w:b/>
                    </w:rPr>
                  </w:pPr>
                </w:p>
              </w:tc>
            </w:tr>
            <w:tr w14:paraId="3DD545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78EB5271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6C6A5D8">
                  <w:pPr>
                    <w:rPr>
                      <w:b/>
                    </w:rPr>
                  </w:pPr>
                </w:p>
              </w:tc>
            </w:tr>
          </w:tbl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  <w:woUserID w:val="1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6B4B5D3D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544ED96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05B7A39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06C914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700F4ACE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5B5B786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74E5EBA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16"/>
              <w:rPr>
                <w:sz w:val="10"/>
                <w:szCs w:val="48"/>
              </w:rPr>
            </w:pPr>
          </w:p>
          <w:p w14:paraId="2100A5EE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32022801">
            <w:pPr>
              <w:rPr>
                <w:rFonts w:hAnsi="宋体"/>
                <w:sz w:val="30"/>
                <w:szCs w:val="30"/>
              </w:rPr>
            </w:pPr>
          </w:p>
          <w:p w14:paraId="17C58C1A">
            <w:pPr>
              <w:rPr>
                <w:rFonts w:hint="default" w:hAnsi="宋体" w:eastAsia="宋体"/>
                <w:color w:val="FF0000"/>
                <w:sz w:val="30"/>
                <w:szCs w:val="30"/>
                <w:lang w:val="en-US"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杨登瑞</w:t>
            </w:r>
          </w:p>
          <w:p w14:paraId="109C7DD7">
            <w:pPr>
              <w:rPr>
                <w:rFonts w:hAnsi="宋体"/>
                <w:sz w:val="30"/>
                <w:szCs w:val="30"/>
              </w:rPr>
            </w:pPr>
          </w:p>
          <w:p w14:paraId="5E946404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bookmarkStart w:id="2" w:name="_GoBack"/>
            <w:bookmarkEnd w:id="2"/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  <w:woUserID w:val="1"/>
              </w:rPr>
              <w:t>7</w:t>
            </w:r>
          </w:p>
          <w:p w14:paraId="7DCDCF28">
            <w:pPr>
              <w:rPr>
                <w:rFonts w:hAnsi="宋体"/>
                <w:sz w:val="30"/>
                <w:szCs w:val="30"/>
              </w:rPr>
            </w:pPr>
          </w:p>
          <w:p w14:paraId="5B912C5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B5ED45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30057D3A">
            <w:pPr>
              <w:rPr>
                <w:rFonts w:hAnsi="宋体"/>
                <w:sz w:val="30"/>
                <w:szCs w:val="30"/>
              </w:rPr>
            </w:pPr>
          </w:p>
          <w:p w14:paraId="5DA1EFB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杨登瑞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28760A8F">
            <w:pPr>
              <w:rPr>
                <w:rFonts w:hAnsi="宋体"/>
                <w:sz w:val="30"/>
                <w:szCs w:val="30"/>
              </w:rPr>
            </w:pPr>
          </w:p>
          <w:p w14:paraId="537FE9F0">
            <w:pPr>
              <w:rPr>
                <w:rFonts w:hint="eastAsia" w:hAnsi="宋体" w:eastAsia="宋体"/>
                <w:sz w:val="30"/>
                <w:szCs w:val="30"/>
                <w:lang w:val="en-US" w:eastAsia="zh-CN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</w:t>
            </w:r>
            <w:r>
              <w:rPr>
                <w:rFonts w:hint="eastAsia" w:hAnsi="宋体"/>
                <w:sz w:val="30"/>
                <w:szCs w:val="30"/>
                <w:lang w:val="en-US" w:eastAsia="zh-CN"/>
                <w:woUserID w:val="1"/>
              </w:rPr>
              <w:t>7</w:t>
            </w:r>
          </w:p>
          <w:p w14:paraId="6D3E7BCB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242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48E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17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  <w:vAlign w:val="center"/>
          </w:tcPr>
          <w:p w14:paraId="4CC07CF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>
            <w:pPr>
              <w:jc w:val="both"/>
              <w:rPr>
                <w:rFonts w:hint="eastAsia" w:ascii="Times New Roman" w:hAnsi="Times New Roman" w:eastAsia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504-1</w:t>
            </w:r>
          </w:p>
        </w:tc>
      </w:tr>
      <w:tr w14:paraId="7DC1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E18F022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进行构建阶段</w:t>
            </w:r>
          </w:p>
        </w:tc>
      </w:tr>
      <w:tr w14:paraId="1F6A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62119C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>
            <w:pPr>
              <w:jc w:val="both"/>
              <w:rPr>
                <w:rFonts w:hint="eastAsia" w:ascii="Times New Roman" w:hAnsi="Times New Roman" w:eastAsia="宋体"/>
                <w:b/>
                <w:color w:val="FF0000"/>
                <w:sz w:val="24"/>
                <w:szCs w:val="24"/>
                <w:lang w:eastAsia="zh"/>
                <w:woUserID w:val="1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唐晗涛，李浪，姜靖轩</w:t>
            </w:r>
          </w:p>
        </w:tc>
      </w:tr>
      <w:tr w14:paraId="05C0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55CB523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24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618B3539">
            <w:pPr>
              <w:numPr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（1）搭建前端项目基础框架（Vue3 + Vite + Element Plus + ECharts）</w:t>
            </w:r>
          </w:p>
          <w:p w14:paraId="61B827E6">
            <w:pPr>
              <w:numPr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（2）完成前端18个页面及3个全局组件的开发</w:t>
            </w:r>
          </w:p>
          <w:p w14:paraId="520C6677">
            <w:pPr>
              <w:numPr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（3）实现路由配置、状态管理及布局框架</w:t>
            </w:r>
          </w:p>
          <w:p w14:paraId="799CE0D5">
            <w:pPr>
              <w:numPr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（4）使用模拟数据完成所有页面的UI展示与图表可视化</w:t>
            </w:r>
          </w:p>
        </w:tc>
        <w:tc>
          <w:tcPr>
            <w:tcW w:w="2840" w:type="dxa"/>
            <w:gridSpan w:val="2"/>
          </w:tcPr>
          <w:p w14:paraId="0FF48F92">
            <w:pPr>
              <w:numPr>
                <w:ilvl w:val="0"/>
                <w:numId w:val="12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杨登瑞：完成项目初始化、目录结构搭建、路由配置（18条路由含权限守卫）、Pinia状态管理（user/app两个store）、Axios请求。</w:t>
            </w:r>
          </w:p>
          <w:p w14:paraId="226C0D72">
            <w:pPr>
              <w:numPr>
                <w:ilvl w:val="0"/>
                <w:numId w:val="12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李浪：完成登录注册页面、首页、大屏可视化页面、搜索结果页</w:t>
            </w:r>
          </w:p>
          <w:p w14:paraId="4A0A682D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唐晗涛：完成书籍分析模块（关键词分析、话题分析、类型统计）、情感分析模块（情感分类、口碑评分、热点分析）共6个页面</w:t>
            </w:r>
          </w:p>
          <w:p w14:paraId="5C0E56FC">
            <w:pPr>
              <w:numPr>
                <w:ilvl w:val="0"/>
                <w:numId w:val="12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姜靖轩：完成智能推荐模块（热门推荐、分类推荐、相似推荐）、收藏夹页面、趋势分析模块（类型趋势、热度趋势、关键词趋势）共7个页面</w:t>
            </w:r>
          </w:p>
          <w:p w14:paraId="3A5AE795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    </w:t>
            </w:r>
          </w:p>
          <w:p w14:paraId="2821FF21">
            <w:pPr>
              <w:numPr>
                <w:ilvl w:val="0"/>
                <w:numId w:val="0"/>
              </w:numPr>
              <w:spacing w:line="360" w:lineRule="auto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 xml:space="preserve"> </w:t>
            </w:r>
          </w:p>
          <w:p w14:paraId="5CAD59E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bookmarkEnd w:id="1"/>
          <w:p w14:paraId="6F38E74F">
            <w:pPr>
              <w:numPr>
                <w:ilvl w:val="0"/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387FB17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652706FE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问题一：</w:t>
            </w:r>
          </w:p>
          <w:p w14:paraId="6DEA269A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 部分Element Plus图标名称不存在，导致项目构建失败。</w:t>
            </w:r>
          </w:p>
          <w:p w14:paraId="37AFE5EA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 问题一解决方案：</w:t>
            </w:r>
          </w:p>
          <w:p w14:paraId="1DDC29F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 查阅官方文档，将无效图标替换为有效图标，重新构建验证通过。</w:t>
            </w:r>
          </w:p>
        </w:tc>
      </w:tr>
    </w:tbl>
    <w:p w14:paraId="4C1C714B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A333730">
      <w:pPr>
        <w:pStyle w:val="59"/>
        <w:rPr>
          <w:sz w:val="30"/>
        </w:rPr>
      </w:pPr>
    </w:p>
    <w:p w14:paraId="19D930B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3EA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C2D9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3C86E3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D68F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B517A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DD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6486F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B78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CF65D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杨登瑞</w:t>
            </w:r>
          </w:p>
        </w:tc>
        <w:tc>
          <w:tcPr>
            <w:tcW w:w="1980" w:type="dxa"/>
            <w:vAlign w:val="center"/>
          </w:tcPr>
          <w:p w14:paraId="4226D8E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5724C2C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8504BCB">
            <w:pPr>
              <w:jc w:val="center"/>
              <w:rPr>
                <w:sz w:val="24"/>
              </w:rPr>
            </w:pPr>
          </w:p>
        </w:tc>
      </w:tr>
      <w:tr w14:paraId="2808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8F42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李浪</w:t>
            </w:r>
          </w:p>
        </w:tc>
        <w:tc>
          <w:tcPr>
            <w:tcW w:w="1980" w:type="dxa"/>
            <w:vAlign w:val="center"/>
          </w:tcPr>
          <w:p w14:paraId="535B7D1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77DA0F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37E6FAF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8F49A5">
            <w:pPr>
              <w:jc w:val="center"/>
              <w:rPr>
                <w:sz w:val="24"/>
              </w:rPr>
            </w:pPr>
          </w:p>
        </w:tc>
      </w:tr>
      <w:tr w14:paraId="502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7F62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唐晗涛</w:t>
            </w:r>
          </w:p>
        </w:tc>
        <w:tc>
          <w:tcPr>
            <w:tcW w:w="1980" w:type="dxa"/>
            <w:vAlign w:val="center"/>
          </w:tcPr>
          <w:p w14:paraId="2C98838B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1FB41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4EFBED4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AE7B5">
            <w:pPr>
              <w:jc w:val="center"/>
              <w:rPr>
                <w:sz w:val="24"/>
              </w:rPr>
            </w:pPr>
          </w:p>
        </w:tc>
      </w:tr>
      <w:tr w14:paraId="2281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193F9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姜靖轩</w:t>
            </w:r>
          </w:p>
        </w:tc>
        <w:tc>
          <w:tcPr>
            <w:tcW w:w="1980" w:type="dxa"/>
            <w:vAlign w:val="center"/>
          </w:tcPr>
          <w:p w14:paraId="2262BC3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40DB29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2DD85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4B657D">
            <w:pPr>
              <w:jc w:val="center"/>
              <w:rPr>
                <w:sz w:val="24"/>
              </w:rPr>
            </w:pPr>
          </w:p>
        </w:tc>
      </w:tr>
      <w:tr w14:paraId="262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EE4C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E919F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3194FC6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BA4FC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7978FA">
            <w:pPr>
              <w:jc w:val="center"/>
              <w:rPr>
                <w:sz w:val="24"/>
              </w:rPr>
            </w:pPr>
          </w:p>
        </w:tc>
      </w:tr>
      <w:tr w14:paraId="67C5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30A4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13342C">
            <w:pPr>
              <w:jc w:val="center"/>
              <w:rPr>
                <w:sz w:val="24"/>
              </w:rPr>
            </w:pPr>
          </w:p>
        </w:tc>
      </w:tr>
      <w:tr w14:paraId="135B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CEC9E1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28C1704">
            <w:pPr>
              <w:jc w:val="center"/>
              <w:rPr>
                <w:sz w:val="24"/>
              </w:rPr>
            </w:pPr>
          </w:p>
        </w:tc>
      </w:tr>
      <w:tr w14:paraId="77E0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49E3E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A9E5C2">
            <w:pPr>
              <w:jc w:val="center"/>
              <w:rPr>
                <w:sz w:val="24"/>
              </w:rPr>
            </w:pPr>
          </w:p>
        </w:tc>
      </w:tr>
      <w:tr w14:paraId="5837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92B1C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5BD3F71">
            <w:pPr>
              <w:jc w:val="center"/>
              <w:rPr>
                <w:sz w:val="24"/>
              </w:rPr>
            </w:pPr>
          </w:p>
        </w:tc>
      </w:tr>
      <w:tr w14:paraId="5AEA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6834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D55A01">
            <w:pPr>
              <w:jc w:val="center"/>
              <w:rPr>
                <w:sz w:val="24"/>
              </w:rPr>
            </w:pPr>
          </w:p>
        </w:tc>
      </w:tr>
      <w:tr w14:paraId="59DE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C4F9D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F28C371">
            <w:pPr>
              <w:jc w:val="center"/>
              <w:rPr>
                <w:sz w:val="24"/>
              </w:rPr>
            </w:pPr>
          </w:p>
        </w:tc>
      </w:tr>
      <w:tr w14:paraId="132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9C92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ADC5ECA">
            <w:pPr>
              <w:jc w:val="center"/>
              <w:rPr>
                <w:sz w:val="24"/>
              </w:rPr>
            </w:pPr>
          </w:p>
        </w:tc>
      </w:tr>
      <w:tr w14:paraId="6E1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92D3F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9A64D2">
            <w:pPr>
              <w:jc w:val="center"/>
              <w:rPr>
                <w:sz w:val="24"/>
              </w:rPr>
            </w:pPr>
          </w:p>
        </w:tc>
      </w:tr>
      <w:tr w14:paraId="0B01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5C7A814">
            <w:pPr>
              <w:jc w:val="center"/>
              <w:rPr>
                <w:sz w:val="24"/>
              </w:rPr>
            </w:pPr>
          </w:p>
          <w:p w14:paraId="2787B5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219945">
            <w:pPr>
              <w:jc w:val="center"/>
              <w:rPr>
                <w:sz w:val="24"/>
              </w:rPr>
            </w:pPr>
          </w:p>
        </w:tc>
      </w:tr>
      <w:tr w14:paraId="31CB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78932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029E1E2">
            <w:pPr>
              <w:jc w:val="center"/>
              <w:rPr>
                <w:sz w:val="24"/>
              </w:rPr>
            </w:pPr>
          </w:p>
        </w:tc>
      </w:tr>
      <w:tr w14:paraId="3363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EE5DD3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8E8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A29854">
            <w:pPr>
              <w:numPr>
                <w:ilvl w:val="0"/>
                <w:numId w:val="13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>
            <w:pPr>
              <w:numPr>
                <w:ilvl w:val="0"/>
                <w:numId w:val="13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>
      <w:pPr>
        <w:pStyle w:val="59"/>
        <w:jc w:val="center"/>
        <w:rPr>
          <w:sz w:val="30"/>
        </w:rPr>
      </w:pPr>
    </w:p>
    <w:p w14:paraId="1330DB2B">
      <w:pPr>
        <w:pStyle w:val="59"/>
        <w:jc w:val="center"/>
        <w:rPr>
          <w:sz w:val="30"/>
        </w:rPr>
      </w:pPr>
    </w:p>
    <w:p w14:paraId="5454ABEE">
      <w:pPr>
        <w:pStyle w:val="59"/>
        <w:jc w:val="center"/>
        <w:rPr>
          <w:sz w:val="30"/>
        </w:rPr>
      </w:pPr>
    </w:p>
    <w:p w14:paraId="4F54A2D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A074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6081D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D260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A55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1C8F2"/>
    <w:multiLevelType w:val="singleLevel"/>
    <w:tmpl w:val="94C1C8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1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2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89C3257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AA17AB6"/>
    <w:rsid w:val="1F2F3756"/>
    <w:rsid w:val="29C018AE"/>
    <w:rsid w:val="2E170C8A"/>
    <w:rsid w:val="2E330E31"/>
    <w:rsid w:val="2F2B53B6"/>
    <w:rsid w:val="352869D7"/>
    <w:rsid w:val="39FC6651"/>
    <w:rsid w:val="3A6309CD"/>
    <w:rsid w:val="3DF06044"/>
    <w:rsid w:val="3EC94F57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181771E"/>
    <w:rsid w:val="56FE5851"/>
    <w:rsid w:val="58360206"/>
    <w:rsid w:val="586D557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A2B3E1B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tmp\webword_1091732587\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4</Pages>
  <Words>559</Words>
  <Characters>643</Characters>
  <Lines>6</Lines>
  <Paragraphs>1</Paragraphs>
  <TotalTime>6</TotalTime>
  <ScaleCrop>false</ScaleCrop>
  <LinksUpToDate>false</LinksUpToDate>
  <CharactersWithSpaces>779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2021-07-28T00:04:00Z</dcterms:created>
  <dc:creator>Administrator</dc:creator>
  <cp:lastModifiedBy>杨登瑞</cp:lastModifiedBy>
  <dcterms:modified xsi:type="dcterms:W3CDTF">2026-03-17T08:47:22Z</dcterms:modified>
  <dc:subject>&lt;项目名称&gt;</dc:subject>
  <dc:title>&lt;阶段名称&gt;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31761C76F00E42569385247D07DAB003_13</vt:lpwstr>
  </property>
  <property fmtid="{D5CDD505-2E9C-101B-9397-08002B2CF9AE}" pid="4" name="KSOTemplateDocerSaveRecord">
    <vt:lpwstr>eyJoZGlkIjoiNzc1ZGMyMTEyZGM4MTViYzQyMWY5ZDUxMjlmZjc4MGIiLCJ1c2VySWQiOiIxNjYwODE3NTAzIn0=</vt:lpwstr>
  </property>
</Properties>
</file>